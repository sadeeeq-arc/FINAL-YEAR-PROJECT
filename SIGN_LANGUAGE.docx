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360" w:lineRule="auto"/>
        <w:jc w:val="center"/>
        <w:rPr>
          <w:rFonts w:hint="default" w:ascii="Times New Roman" w:hAnsi="Times New Roman" w:eastAsia="Times New Roman" w:cs="Times New Roman"/>
          <w:b/>
          <w:kern w:val="0"/>
          <w:sz w:val="40"/>
          <w:szCs w:val="40"/>
          <w:lang w:val="en"/>
          <w14:ligatures w14:val="none"/>
        </w:rPr>
      </w:pPr>
      <w:bookmarkStart w:id="0" w:name="_Toc31872"/>
      <w:bookmarkStart w:id="1" w:name="_Toc28981"/>
      <w:bookmarkStart w:id="2" w:name="_Toc10766"/>
      <w:bookmarkStart w:id="3" w:name="_Toc18510"/>
      <w:r>
        <w:rPr>
          <w:rFonts w:hint="default" w:ascii="Times New Roman" w:hAnsi="Times New Roman" w:eastAsia="Times New Roman" w:cs="Times New Roman"/>
          <w:b/>
          <w:kern w:val="0"/>
          <w:sz w:val="40"/>
          <w:szCs w:val="40"/>
          <w:lang w:val="en-US"/>
          <w14:ligatures w14:val="none"/>
        </w:rPr>
        <w:t>SIGN LANGUAGE TUTOR FOR COMMUNICATIONS WITH THE HEARING IMPAIRED</w:t>
      </w:r>
    </w:p>
    <w:p>
      <w:pPr>
        <w:spacing w:after="200" w:line="479" w:lineRule="auto"/>
        <w:jc w:val="center"/>
        <w:rPr>
          <w:rFonts w:ascii="Times New Roman" w:hAnsi="Times New Roman" w:eastAsia="Times New Roman" w:cs="Times New Roman"/>
          <w:b/>
          <w:kern w:val="0"/>
          <w:sz w:val="36"/>
          <w:szCs w:val="36"/>
          <w:lang w:val="en"/>
          <w14:ligatures w14:val="none"/>
        </w:rPr>
      </w:pPr>
      <w:r>
        <w:rPr>
          <w:rFonts w:ascii="Times New Roman" w:hAnsi="Times New Roman" w:eastAsia="Times New Roman" w:cs="Times New Roman"/>
          <w:b/>
          <w:kern w:val="0"/>
          <w:sz w:val="40"/>
          <w:szCs w:val="40"/>
          <w:rtl w:val="0"/>
          <w:lang w:val="en"/>
          <w14:ligatures w14:val="none"/>
        </w:rPr>
        <w:t>BY</w:t>
      </w:r>
    </w:p>
    <w:p>
      <w:pPr>
        <w:spacing w:after="200" w:line="273" w:lineRule="auto"/>
        <w:jc w:val="center"/>
        <w:rPr>
          <w:rFonts w:hint="default" w:ascii="Times New Roman" w:hAnsi="Times New Roman" w:eastAsia="Times New Roman" w:cs="Times New Roman"/>
          <w:b/>
          <w:kern w:val="0"/>
          <w:sz w:val="36"/>
          <w:szCs w:val="36"/>
          <w:lang w:val="en-US"/>
          <w14:ligatures w14:val="none"/>
        </w:rPr>
      </w:pPr>
      <w:r>
        <w:rPr>
          <w:rFonts w:hint="default" w:ascii="Times New Roman" w:hAnsi="Times New Roman" w:eastAsia="Times New Roman" w:cs="Times New Roman"/>
          <w:b/>
          <w:kern w:val="0"/>
          <w:sz w:val="36"/>
          <w:szCs w:val="36"/>
          <w:rtl w:val="0"/>
          <w:lang w:val="en-US"/>
          <w14:ligatures w14:val="none"/>
        </w:rPr>
        <w:t>ABDULRAHMAN SADIQ BALUMI</w:t>
      </w:r>
      <w:r>
        <w:rPr>
          <w:rFonts w:ascii="Times New Roman" w:hAnsi="Times New Roman" w:eastAsia="Times New Roman" w:cs="Times New Roman"/>
          <w:b/>
          <w:kern w:val="0"/>
          <w:sz w:val="36"/>
          <w:szCs w:val="36"/>
          <w:rtl w:val="0"/>
          <w:lang w:val="en"/>
          <w14:ligatures w14:val="none"/>
        </w:rPr>
        <w:br w:type="textWrapping"/>
      </w:r>
      <w:r>
        <w:rPr>
          <w:rFonts w:hint="default" w:ascii="Times New Roman" w:hAnsi="Times New Roman" w:eastAsia="Times New Roman" w:cs="Times New Roman"/>
          <w:b/>
          <w:kern w:val="0"/>
          <w:sz w:val="36"/>
          <w:szCs w:val="36"/>
          <w:rtl w:val="0"/>
          <w:lang w:val="en-US"/>
          <w14:ligatures w14:val="none"/>
        </w:rPr>
        <w:t>NAS/STE/19/1066</w:t>
      </w:r>
    </w:p>
    <w:p>
      <w:pPr>
        <w:spacing w:after="200" w:line="273" w:lineRule="auto"/>
        <w:jc w:val="center"/>
        <w:rPr>
          <w:rFonts w:ascii="Times New Roman" w:hAnsi="Times New Roman" w:eastAsia="Times New Roman" w:cs="Times New Roman"/>
          <w:b/>
          <w:kern w:val="0"/>
          <w:sz w:val="40"/>
          <w:szCs w:val="40"/>
          <w:lang w:val="en"/>
          <w14:ligatures w14:val="none"/>
        </w:rPr>
      </w:pPr>
      <w:r>
        <w:rPr>
          <w:rFonts w:ascii="Times New Roman" w:hAnsi="Times New Roman" w:eastAsia="Times New Roman" w:cs="Times New Roman"/>
          <w:b/>
          <w:kern w:val="0"/>
          <w:sz w:val="40"/>
          <w:szCs w:val="40"/>
          <w:rtl w:val="0"/>
          <w:lang w:val="en"/>
          <w14:ligatures w14:val="none"/>
        </w:rPr>
        <w:t xml:space="preserve"> </w:t>
      </w:r>
    </w:p>
    <w:p>
      <w:pPr>
        <w:spacing w:after="200" w:line="273" w:lineRule="auto"/>
        <w:jc w:val="center"/>
        <w:rPr>
          <w:rFonts w:ascii="Times New Roman" w:hAnsi="Times New Roman" w:eastAsia="Times New Roman" w:cs="Times New Roman"/>
          <w:b/>
          <w:kern w:val="0"/>
          <w:sz w:val="40"/>
          <w:szCs w:val="40"/>
          <w:lang w:val="en"/>
          <w14:ligatures w14:val="none"/>
        </w:rPr>
      </w:pPr>
      <w:r>
        <w:rPr>
          <w:rFonts w:ascii="Times New Roman" w:hAnsi="Times New Roman" w:eastAsia="Times New Roman" w:cs="Times New Roman"/>
          <w:b/>
          <w:kern w:val="0"/>
          <w:sz w:val="40"/>
          <w:szCs w:val="40"/>
          <w:rtl w:val="0"/>
          <w:lang w:val="en"/>
          <w14:ligatures w14:val="none"/>
        </w:rPr>
        <w:t>A PROJECT SUBMITTED TO THE DEPARTMENT OF SOFTWARE ENGINEERING AND CYBER SECURITY, COLLEGE OF COMPUTING AND INFORMATION SCIENCE,</w:t>
      </w:r>
    </w:p>
    <w:p>
      <w:pPr>
        <w:spacing w:after="200" w:line="273" w:lineRule="auto"/>
        <w:jc w:val="center"/>
        <w:rPr>
          <w:rFonts w:ascii="Times New Roman" w:hAnsi="Times New Roman" w:eastAsia="Times New Roman" w:cs="Times New Roman"/>
          <w:b/>
          <w:kern w:val="0"/>
          <w:sz w:val="40"/>
          <w:szCs w:val="40"/>
          <w:lang w:val="en"/>
          <w14:ligatures w14:val="none"/>
        </w:rPr>
      </w:pPr>
      <w:r>
        <w:rPr>
          <w:rFonts w:ascii="Times New Roman" w:hAnsi="Times New Roman" w:eastAsia="Times New Roman" w:cs="Times New Roman"/>
          <w:b/>
          <w:kern w:val="0"/>
          <w:sz w:val="40"/>
          <w:szCs w:val="40"/>
          <w:rtl w:val="0"/>
          <w:lang w:val="en"/>
          <w14:ligatures w14:val="none"/>
        </w:rPr>
        <w:t xml:space="preserve"> AL-QALAM UNIVERSITY, KATSINA</w:t>
      </w:r>
    </w:p>
    <w:p>
      <w:pPr>
        <w:spacing w:after="200" w:line="273" w:lineRule="auto"/>
        <w:jc w:val="center"/>
        <w:rPr>
          <w:rFonts w:ascii="Times New Roman" w:hAnsi="Times New Roman" w:eastAsia="Times New Roman" w:cs="Times New Roman"/>
          <w:b/>
          <w:kern w:val="0"/>
          <w:sz w:val="40"/>
          <w:szCs w:val="40"/>
          <w:rtl w:val="0"/>
          <w:lang w:val="en"/>
          <w14:ligatures w14:val="none"/>
        </w:rPr>
      </w:pPr>
      <w:r>
        <w:rPr>
          <w:rFonts w:ascii="Times New Roman" w:hAnsi="Times New Roman" w:eastAsia="Times New Roman" w:cs="Times New Roman"/>
          <w:b/>
          <w:kern w:val="0"/>
          <w:sz w:val="40"/>
          <w:szCs w:val="40"/>
          <w:rtl w:val="0"/>
          <w:lang w:val="en"/>
          <w14:ligatures w14:val="none"/>
        </w:rPr>
        <w:t>IN PARTIAL FULFILLMENT OF THE REQUIREMENTS FOR THE AWARD OF BACHELOR OF SCIENCE DEGREE IN SOFTWARE ENGINEERING</w:t>
      </w:r>
    </w:p>
    <w:p>
      <w:pPr>
        <w:spacing w:after="200" w:line="273" w:lineRule="auto"/>
        <w:jc w:val="both"/>
        <w:rPr>
          <w:rFonts w:ascii="Times New Roman" w:hAnsi="Times New Roman" w:eastAsia="Times New Roman" w:cs="Times New Roman"/>
          <w:b/>
          <w:kern w:val="0"/>
          <w:sz w:val="40"/>
          <w:szCs w:val="40"/>
          <w:rtl w:val="0"/>
          <w:lang w:val="en"/>
          <w14:ligatures w14:val="none"/>
        </w:rPr>
      </w:pPr>
    </w:p>
    <w:p>
      <w:pPr>
        <w:spacing w:after="200" w:line="273" w:lineRule="auto"/>
        <w:jc w:val="center"/>
        <w:rPr>
          <w:rFonts w:ascii="Times New Roman" w:hAnsi="Times New Roman" w:eastAsia="Times New Roman" w:cs="Times New Roman"/>
          <w:b/>
          <w:kern w:val="0"/>
          <w:sz w:val="40"/>
          <w:szCs w:val="40"/>
          <w:lang w:val="en"/>
          <w14:ligatures w14:val="none"/>
        </w:rPr>
      </w:pPr>
      <w:r>
        <w:rPr>
          <w:rFonts w:ascii="Times New Roman" w:hAnsi="Times New Roman" w:eastAsia="Times New Roman" w:cs="Times New Roman"/>
          <w:b/>
          <w:kern w:val="0"/>
          <w:sz w:val="40"/>
          <w:szCs w:val="40"/>
          <w:rtl w:val="0"/>
          <w:lang w:val="en"/>
          <w14:ligatures w14:val="none"/>
        </w:rPr>
        <w:t>NOVEMBER, 2023</w:t>
      </w:r>
      <w:r>
        <w:rPr>
          <w:rFonts w:ascii="Times New Roman" w:hAnsi="Times New Roman" w:eastAsia="Times New Roman" w:cs="Times New Roman"/>
          <w:b/>
          <w:kern w:val="0"/>
          <w:sz w:val="40"/>
          <w:szCs w:val="40"/>
          <w:rtl w:val="0"/>
          <w:lang w:val="en"/>
          <w14:ligatures w14:val="none"/>
        </w:rPr>
        <w:br w:type="textWrapping"/>
      </w:r>
    </w:p>
    <w:p>
      <w:pPr>
        <w:pStyle w:val="2"/>
        <w:bidi w:val="0"/>
        <w:rPr>
          <w:rFonts w:hint="default"/>
          <w:lang w:val="en-US"/>
        </w:rPr>
      </w:pPr>
      <w:bookmarkStart w:id="4" w:name="_Toc31642"/>
      <w:r>
        <w:rPr>
          <w:rFonts w:hint="default"/>
          <w:sz w:val="28"/>
          <w:szCs w:val="28"/>
          <w:lang w:val="en-US"/>
        </w:rPr>
        <w:t>DECLARATION</w:t>
      </w:r>
      <w:bookmarkEnd w:id="0"/>
      <w:bookmarkEnd w:id="1"/>
      <w:bookmarkEnd w:id="2"/>
      <w:bookmarkEnd w:id="3"/>
      <w:bookmarkEnd w:id="4"/>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 hereby declare that this project work titled “SIGN LANGUAGE TUTOR FOR COMMUNICATION WITH THE HEARING IMPAIRED” is my original work, undertaken under the supervision of  </w:t>
      </w:r>
      <w:r>
        <w:rPr>
          <w:rFonts w:hint="default" w:ascii="Times New Roman" w:hAnsi="Times New Roman" w:cs="Times New Roman"/>
          <w:b/>
          <w:bCs/>
          <w:sz w:val="24"/>
          <w:szCs w:val="24"/>
          <w:lang w:val="en-US"/>
        </w:rPr>
        <w:t xml:space="preserve">Dr. Hamza Usman, </w:t>
      </w:r>
      <w:r>
        <w:rPr>
          <w:rFonts w:hint="default" w:ascii="Times New Roman" w:hAnsi="Times New Roman" w:cs="Times New Roman"/>
          <w:b w:val="0"/>
          <w:bCs w:val="0"/>
          <w:sz w:val="24"/>
          <w:szCs w:val="24"/>
          <w:lang w:val="en-US"/>
        </w:rPr>
        <w:t>and the work has not been submitted to any higher institution for any academic award. All sources used have been duly acknowledged.</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_______________________________</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______________________</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ABDULRAHMAN SADIQ BALUMI                          Date</w:t>
      </w:r>
    </w:p>
    <w:p>
      <w:pPr>
        <w:spacing w:line="360" w:lineRule="auto"/>
        <w:jc w:val="both"/>
        <w:rPr>
          <w:rFonts w:hint="default" w:ascii="Times New Roman" w:hAnsi="Times New Roman" w:cs="Times New Roman"/>
          <w:b w:val="0"/>
          <w:bCs w:val="0"/>
          <w:sz w:val="24"/>
          <w:szCs w:val="24"/>
          <w:lang w:val="en-US"/>
        </w:rPr>
        <w:sectPr>
          <w:footerReference r:id="rId5" w:type="default"/>
          <w:pgSz w:w="12240" w:h="15840"/>
          <w:pgMar w:top="1440" w:right="1440" w:bottom="1440" w:left="1440" w:header="720" w:footer="720" w:gutter="0"/>
          <w:pgNumType w:fmt="lowerRoman"/>
          <w:cols w:space="720" w:num="1"/>
          <w:docGrid w:linePitch="360" w:charSpace="0"/>
        </w:sectPr>
      </w:pPr>
      <w:r>
        <w:rPr>
          <w:rFonts w:hint="default" w:ascii="Times New Roman" w:hAnsi="Times New Roman" w:cs="Times New Roman"/>
          <w:b w:val="0"/>
          <w:bCs w:val="0"/>
          <w:sz w:val="24"/>
          <w:szCs w:val="24"/>
          <w:lang w:val="en-US"/>
        </w:rPr>
        <w:t>NAS/STE/19/1066</w:t>
      </w:r>
    </w:p>
    <w:p>
      <w:pPr>
        <w:pStyle w:val="2"/>
        <w:bidi w:val="0"/>
        <w:rPr>
          <w:rFonts w:hint="default"/>
          <w:sz w:val="28"/>
          <w:szCs w:val="28"/>
          <w:lang w:val="en-US"/>
        </w:rPr>
      </w:pPr>
      <w:bookmarkStart w:id="5" w:name="_Toc16528"/>
      <w:bookmarkStart w:id="6" w:name="_Toc21411"/>
      <w:bookmarkStart w:id="7" w:name="_Toc7062"/>
      <w:bookmarkStart w:id="8" w:name="_Toc21470"/>
      <w:bookmarkStart w:id="9" w:name="_Toc27928"/>
      <w:r>
        <w:rPr>
          <w:rFonts w:hint="default"/>
          <w:sz w:val="28"/>
          <w:szCs w:val="28"/>
          <w:lang w:val="en-US"/>
        </w:rPr>
        <w:t>CERTIFICATION</w:t>
      </w:r>
      <w:bookmarkEnd w:id="5"/>
      <w:bookmarkEnd w:id="6"/>
      <w:bookmarkEnd w:id="7"/>
      <w:bookmarkEnd w:id="8"/>
      <w:bookmarkEnd w:id="9"/>
    </w:p>
    <w:p>
      <w:pPr>
        <w:spacing w:line="360" w:lineRule="auto"/>
        <w:jc w:val="center"/>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to certify that the project work titled “SIGN LANGUAGE TUTOR FOR COMMUNICATION WITH THE HEARING IMPAIRED” by “</w:t>
      </w:r>
      <w:r>
        <w:rPr>
          <w:rFonts w:hint="default" w:ascii="Times New Roman" w:hAnsi="Times New Roman" w:cs="Times New Roman"/>
          <w:b/>
          <w:bCs/>
          <w:sz w:val="24"/>
          <w:szCs w:val="24"/>
          <w:lang w:val="en-US"/>
        </w:rPr>
        <w:t xml:space="preserve">Abdulrahman Sadiq Balumi”, NAS/STE/19/1066 </w:t>
      </w:r>
      <w:r>
        <w:rPr>
          <w:rFonts w:hint="default" w:ascii="Times New Roman" w:hAnsi="Times New Roman" w:cs="Times New Roman"/>
          <w:b w:val="0"/>
          <w:bCs w:val="0"/>
          <w:sz w:val="24"/>
          <w:szCs w:val="24"/>
          <w:lang w:val="en-US"/>
        </w:rPr>
        <w:t>was carried out under my supervision.</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______________________</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_____________________</w:t>
      </w:r>
      <w:r>
        <w:rPr>
          <w:rFonts w:hint="default" w:ascii="Times New Roman" w:hAnsi="Times New Roman" w:cs="Times New Roman"/>
          <w:b/>
          <w:bCs/>
          <w:sz w:val="24"/>
          <w:szCs w:val="24"/>
          <w:lang w:val="en-US"/>
        </w:rPr>
        <w:t xml:space="preserve"> </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DR. HAMZA USMAN</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tab/>
      </w:r>
      <w:bookmarkStart w:id="386" w:name="_GoBack"/>
      <w:bookmarkEnd w:id="386"/>
      <w:r>
        <w:rPr>
          <w:rFonts w:hint="default" w:ascii="Times New Roman" w:hAnsi="Times New Roman" w:cs="Times New Roman"/>
          <w:b w:val="0"/>
          <w:bCs w:val="0"/>
          <w:sz w:val="24"/>
          <w:szCs w:val="24"/>
          <w:lang w:val="en-US"/>
        </w:rPr>
        <w:t>Date</w:t>
      </w:r>
    </w:p>
    <w:p>
      <w:pPr>
        <w:spacing w:line="360" w:lineRule="auto"/>
        <w:ind w:firstLine="120" w:firstLineChars="50"/>
        <w:jc w:val="both"/>
        <w:rPr>
          <w:rFonts w:hint="default" w:ascii="Times New Roman" w:hAnsi="Times New Roman" w:cs="Times New Roman"/>
          <w:b/>
          <w:bCs/>
          <w:sz w:val="24"/>
          <w:szCs w:val="24"/>
          <w:lang w:val="en-US"/>
        </w:rPr>
        <w:sectPr>
          <w:pgSz w:w="12240" w:h="15840"/>
          <w:pgMar w:top="1440" w:right="1440" w:bottom="1440" w:left="1440" w:header="720" w:footer="720" w:gutter="0"/>
          <w:pgNumType w:fmt="lowerRoman"/>
          <w:cols w:space="720" w:num="1"/>
          <w:docGrid w:linePitch="360" w:charSpace="0"/>
        </w:sectPr>
      </w:pPr>
      <w:r>
        <w:rPr>
          <w:rFonts w:hint="default" w:ascii="Times New Roman" w:hAnsi="Times New Roman" w:cs="Times New Roman"/>
          <w:b/>
          <w:bCs/>
          <w:sz w:val="24"/>
          <w:szCs w:val="24"/>
          <w:lang w:val="en-US"/>
        </w:rPr>
        <w:t>Project Supervisor</w:t>
      </w:r>
    </w:p>
    <w:p>
      <w:pPr>
        <w:pStyle w:val="2"/>
        <w:bidi w:val="0"/>
        <w:rPr>
          <w:rFonts w:hint="default"/>
          <w:sz w:val="28"/>
          <w:szCs w:val="28"/>
          <w:lang w:val="en-US"/>
        </w:rPr>
      </w:pPr>
      <w:bookmarkStart w:id="10" w:name="_Toc6522"/>
      <w:bookmarkStart w:id="11" w:name="_Toc26166"/>
      <w:bookmarkStart w:id="12" w:name="_Toc24020"/>
      <w:bookmarkStart w:id="13" w:name="_Toc3626"/>
      <w:bookmarkStart w:id="14" w:name="_Toc14459"/>
      <w:r>
        <w:rPr>
          <w:rFonts w:hint="default"/>
          <w:sz w:val="28"/>
          <w:szCs w:val="28"/>
          <w:lang w:val="en-US"/>
        </w:rPr>
        <w:t>APPROVAL</w:t>
      </w:r>
      <w:bookmarkEnd w:id="10"/>
      <w:bookmarkEnd w:id="11"/>
      <w:bookmarkEnd w:id="12"/>
      <w:bookmarkEnd w:id="13"/>
      <w:bookmarkEnd w:id="14"/>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project work titled “Sign Language Tutor For Communication With The Hearing Impaired” has been read and approved as meeting the partial requirements for the award of Bachelor of Science degree in Software Engineering of Al-Qalam University, Katsina.</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_______________________</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__________________</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Malam Hayat Suleiman Tuge</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Date</w:t>
      </w: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Project Examiner</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_______________________</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__________________</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 Hamza Usman</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Date</w:t>
      </w: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Project Supervisor</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_______________________</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__________________</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Malam Yusuf Abubakar Sadiq</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Date</w:t>
      </w: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Project Coordinator</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_______________________</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__________________</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 Armayau Umar Zango</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Date</w:t>
      </w:r>
    </w:p>
    <w:p>
      <w:pPr>
        <w:jc w:val="both"/>
        <w:rPr>
          <w:rFonts w:hint="default" w:ascii="Times New Roman" w:hAnsi="Times New Roman" w:cs="Times New Roman"/>
          <w:b/>
          <w:bCs/>
          <w:sz w:val="24"/>
          <w:szCs w:val="24"/>
          <w:lang w:val="en-US"/>
        </w:rPr>
        <w:sectPr>
          <w:pgSz w:w="12240" w:h="15840"/>
          <w:pgMar w:top="1440" w:right="1440" w:bottom="1440" w:left="1440" w:header="720" w:footer="720" w:gutter="0"/>
          <w:pgNumType w:fmt="lowerRoman"/>
          <w:cols w:space="720" w:num="1"/>
          <w:docGrid w:linePitch="360" w:charSpace="0"/>
        </w:sectPr>
      </w:pPr>
      <w:r>
        <w:rPr>
          <w:rFonts w:hint="default" w:ascii="Times New Roman" w:hAnsi="Times New Roman" w:cs="Times New Roman"/>
          <w:b/>
          <w:bCs/>
          <w:sz w:val="24"/>
          <w:szCs w:val="24"/>
          <w:lang w:val="en-US"/>
        </w:rPr>
        <w:t>Head of Department</w:t>
      </w:r>
    </w:p>
    <w:p>
      <w:pPr>
        <w:pStyle w:val="2"/>
        <w:bidi w:val="0"/>
        <w:rPr>
          <w:rFonts w:hint="default"/>
          <w:sz w:val="28"/>
          <w:szCs w:val="28"/>
          <w:lang w:val="en-US"/>
        </w:rPr>
      </w:pPr>
      <w:bookmarkStart w:id="15" w:name="_Toc24320"/>
      <w:bookmarkStart w:id="16" w:name="_Toc11416"/>
      <w:bookmarkStart w:id="17" w:name="_Toc6650"/>
      <w:bookmarkStart w:id="18" w:name="_Toc3427"/>
      <w:bookmarkStart w:id="19" w:name="_Toc30698"/>
      <w:r>
        <w:rPr>
          <w:rFonts w:hint="default"/>
          <w:sz w:val="28"/>
          <w:szCs w:val="28"/>
          <w:lang w:val="en-US"/>
        </w:rPr>
        <w:t>DEDICATION</w:t>
      </w:r>
      <w:bookmarkEnd w:id="15"/>
      <w:bookmarkEnd w:id="16"/>
      <w:bookmarkEnd w:id="17"/>
      <w:bookmarkEnd w:id="18"/>
      <w:bookmarkEnd w:id="19"/>
    </w:p>
    <w:p>
      <w:pPr>
        <w:spacing w:line="360" w:lineRule="auto"/>
        <w:jc w:val="center"/>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 Would like to dedicate this project to my Late Father ALHAJI ABDULRAHMAN BALUMI Whose prayers remained part of my achievements and success. May his Soul Rest in Peace. And to my beloved Mother whose prayers and advises also remained part of my achievements. May ALLAH continue to guide you Mother.</w:t>
      </w:r>
    </w:p>
    <w:p>
      <w:pPr>
        <w:spacing w:line="360" w:lineRule="auto"/>
        <w:jc w:val="both"/>
        <w:rPr>
          <w:rFonts w:hint="default" w:ascii="Times New Roman" w:hAnsi="Times New Roman" w:cs="Times New Roman"/>
          <w:b/>
          <w:bCs/>
          <w:sz w:val="24"/>
          <w:szCs w:val="24"/>
          <w:lang w:val="en-US"/>
        </w:rPr>
        <w:sectPr>
          <w:pgSz w:w="12240" w:h="15840"/>
          <w:pgMar w:top="1440" w:right="1440" w:bottom="1440" w:left="1440" w:header="720" w:footer="720" w:gutter="0"/>
          <w:pgNumType w:fmt="lowerRoman"/>
          <w:cols w:space="720" w:num="1"/>
          <w:docGrid w:linePitch="360" w:charSpace="0"/>
        </w:sectPr>
      </w:pPr>
      <w:r>
        <w:rPr>
          <w:rFonts w:hint="default" w:ascii="Times New Roman" w:hAnsi="Times New Roman" w:cs="Times New Roman"/>
          <w:b w:val="0"/>
          <w:bCs w:val="0"/>
          <w:sz w:val="24"/>
          <w:szCs w:val="24"/>
          <w:lang w:val="en-US"/>
        </w:rPr>
        <w:t>Ameen!!!</w:t>
      </w:r>
    </w:p>
    <w:p>
      <w:pPr>
        <w:pStyle w:val="2"/>
        <w:bidi w:val="0"/>
        <w:rPr>
          <w:rFonts w:hint="default"/>
          <w:sz w:val="28"/>
          <w:szCs w:val="28"/>
          <w:lang w:val="en-US"/>
        </w:rPr>
      </w:pPr>
      <w:bookmarkStart w:id="20" w:name="_Toc19376"/>
      <w:bookmarkStart w:id="21" w:name="_Toc11208"/>
      <w:bookmarkStart w:id="22" w:name="_Toc18402"/>
      <w:bookmarkStart w:id="23" w:name="_Toc4405"/>
      <w:bookmarkStart w:id="24" w:name="_Toc14466"/>
      <w:r>
        <w:rPr>
          <w:rFonts w:hint="default"/>
          <w:sz w:val="28"/>
          <w:szCs w:val="28"/>
          <w:lang w:val="en-US"/>
        </w:rPr>
        <w:t>ACKNOWLEDGEMENT</w:t>
      </w:r>
      <w:bookmarkEnd w:id="20"/>
      <w:bookmarkEnd w:id="21"/>
      <w:bookmarkEnd w:id="22"/>
      <w:bookmarkEnd w:id="23"/>
      <w:bookmarkEnd w:id="24"/>
    </w:p>
    <w:p>
      <w:pPr>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All praises are due to Allah! We praise Him; we seek for His assistance and Forgiveness. I testify there is no deity of worship but Allah and Muhammad PBUH is His Messenger. Will like to express my gratitude to Allah for making me worth to achieve this academic success, may this piece of work be beneficial to humanity. My appreciation goes to my parents who stood by me in all my academic pursuit.</w:t>
      </w:r>
    </w:p>
    <w:p>
      <w:pPr>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 research of this magnitude and scope is the work of many people, several deserve recognition, without their support, this work would not have been worth of academic standard.</w:t>
      </w:r>
    </w:p>
    <w:p>
      <w:pPr>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 would like to express my deep gratitude and sincere thanks to everybody who has helped me in completing the project. First and foremost, I would like to thank my mentor and supervisor, DR. HAMZA USMAN for giving me this opportunity and providing constant support, guidance and encouragement.  His innovative ideas and zeal to motivate and help me have led to the successful completion of this project. He has provided me ample opportunity to explore the content and dimensions of this project. I felt privileged working under him. Deep appreciation to you Sir, would also like to express my sincere gratitude to Ibrahim Bakori for his intellectual contribution and dedication. His encouragement and simplicity will forever remain in me, Thank you Sir.</w:t>
      </w:r>
    </w:p>
    <w:p>
      <w:pPr>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 remain grateful and honored to utilized intellectual resource of my dedicated colleagues and associates of the Software Engineering programmed of AL-QALAM UNIVERSITY, KATSINA. Sulaiman Dantani, Hassan Ali Koromari, Usman Usman(Junior) for their immense and tireless efforts to see my work has met academic standard. No words can express my happiness and am grateful to you. Thank you so much. And also those who have been there for me during my research work especially Muhammad Sulaiman Dantani (Kante), Appreciate you all.</w:t>
      </w:r>
    </w:p>
    <w:p>
      <w:pPr>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My regards goes to my colleagues in the Department of Software Engineering, academic staff of all faculties and non- academic staff of Al-Qalam University, Katsina.</w:t>
      </w:r>
    </w:p>
    <w:p>
      <w:pPr>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Am grateful and will always appreciate my Brothers and Sisters, for their support my prayers to you always.</w:t>
      </w:r>
    </w:p>
    <w:p>
      <w:pPr>
        <w:spacing w:line="360" w:lineRule="auto"/>
        <w:jc w:val="both"/>
        <w:rPr>
          <w:rFonts w:hint="default" w:ascii="Times New Roman" w:hAnsi="Times New Roman" w:cs="Times New Roman"/>
          <w:b/>
          <w:bCs/>
          <w:sz w:val="24"/>
          <w:szCs w:val="24"/>
          <w:lang w:val="en-US"/>
        </w:rPr>
        <w:sectPr>
          <w:pgSz w:w="12240" w:h="15840"/>
          <w:pgMar w:top="1440" w:right="1440" w:bottom="1440" w:left="1440" w:header="720" w:footer="720" w:gutter="0"/>
          <w:pgNumType w:fmt="lowerRoman"/>
          <w:cols w:space="720" w:num="1"/>
          <w:docGrid w:linePitch="360" w:charSpace="0"/>
        </w:sectPr>
      </w:pPr>
      <w:r>
        <w:rPr>
          <w:rFonts w:hint="default" w:ascii="Times New Roman" w:hAnsi="Times New Roman" w:cs="Times New Roman"/>
          <w:b w:val="0"/>
          <w:bCs w:val="0"/>
          <w:sz w:val="22"/>
          <w:szCs w:val="22"/>
          <w:lang w:val="en-US"/>
        </w:rPr>
        <w:t>Finally, I would like to thank my mother who always prays for me to succeed, Thank You for your constant support and advice. Without her love, blessings and encouragement it would have proved impossible to complete this project. Thank You So Much</w:t>
      </w:r>
    </w:p>
    <w:p>
      <w:pPr>
        <w:pStyle w:val="2"/>
        <w:bidi w:val="0"/>
        <w:rPr>
          <w:rFonts w:hint="default"/>
          <w:lang w:val="en-US"/>
        </w:rPr>
      </w:pPr>
      <w:bookmarkStart w:id="25" w:name="_Toc16733"/>
      <w:bookmarkStart w:id="26" w:name="_Toc9820"/>
      <w:bookmarkStart w:id="27" w:name="_Toc12479"/>
      <w:bookmarkStart w:id="28" w:name="_Toc17129"/>
      <w:r>
        <w:rPr>
          <w:rFonts w:hint="default"/>
          <w:lang w:val="en-US"/>
        </w:rPr>
        <w:t>TABLE OF CONTENT</w:t>
      </w:r>
      <w:bookmarkEnd w:id="25"/>
      <w:bookmarkEnd w:id="26"/>
      <w:bookmarkEnd w:id="27"/>
      <w:bookmarkEnd w:id="28"/>
    </w:p>
    <w:p>
      <w:pPr>
        <w:rPr>
          <w:rFonts w:hint="default"/>
          <w:lang w:val="en-US"/>
        </w:rPr>
      </w:pPr>
    </w:p>
    <w:p>
      <w:pPr>
        <w:pStyle w:val="15"/>
        <w:tabs>
          <w:tab w:val="right" w:leader="dot" w:pos="9360"/>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_Toc31642 </w:instrText>
      </w:r>
      <w:r>
        <w:rPr>
          <w:rFonts w:hint="default"/>
          <w:lang w:val="en-US"/>
        </w:rPr>
        <w:fldChar w:fldCharType="separate"/>
      </w:r>
      <w:r>
        <w:rPr>
          <w:rFonts w:hint="default"/>
          <w:szCs w:val="28"/>
          <w:lang w:val="en-US"/>
        </w:rPr>
        <w:t>DECLARATION</w:t>
      </w:r>
      <w:r>
        <w:tab/>
      </w:r>
      <w:r>
        <w:fldChar w:fldCharType="begin"/>
      </w:r>
      <w:r>
        <w:instrText xml:space="preserve"> PAGEREF _Toc31642 \h </w:instrText>
      </w:r>
      <w:r>
        <w:fldChar w:fldCharType="separate"/>
      </w:r>
      <w:r>
        <w:t>ii</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_Toc7062 </w:instrText>
      </w:r>
      <w:r>
        <w:rPr>
          <w:rFonts w:hint="default"/>
          <w:lang w:val="en-US"/>
        </w:rPr>
        <w:fldChar w:fldCharType="separate"/>
      </w:r>
      <w:r>
        <w:rPr>
          <w:rFonts w:hint="default"/>
          <w:szCs w:val="28"/>
          <w:lang w:val="en-US"/>
        </w:rPr>
        <w:t>CERTIFICATION</w:t>
      </w:r>
      <w:r>
        <w:tab/>
      </w:r>
      <w:r>
        <w:fldChar w:fldCharType="begin"/>
      </w:r>
      <w:r>
        <w:instrText xml:space="preserve"> PAGEREF _Toc7062 \h </w:instrText>
      </w:r>
      <w:r>
        <w:fldChar w:fldCharType="separate"/>
      </w:r>
      <w:r>
        <w:t>iii</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_Toc14459 </w:instrText>
      </w:r>
      <w:r>
        <w:rPr>
          <w:rFonts w:hint="default"/>
          <w:lang w:val="en-US"/>
        </w:rPr>
        <w:fldChar w:fldCharType="separate"/>
      </w:r>
      <w:r>
        <w:rPr>
          <w:rFonts w:hint="default"/>
          <w:szCs w:val="28"/>
          <w:lang w:val="en-US"/>
        </w:rPr>
        <w:t>APPROVAL</w:t>
      </w:r>
      <w:r>
        <w:tab/>
      </w:r>
      <w:r>
        <w:fldChar w:fldCharType="begin"/>
      </w:r>
      <w:r>
        <w:instrText xml:space="preserve"> PAGEREF _Toc14459 \h </w:instrText>
      </w:r>
      <w:r>
        <w:fldChar w:fldCharType="separate"/>
      </w:r>
      <w:r>
        <w:t>iv</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_Toc30698 </w:instrText>
      </w:r>
      <w:r>
        <w:rPr>
          <w:rFonts w:hint="default"/>
          <w:lang w:val="en-US"/>
        </w:rPr>
        <w:fldChar w:fldCharType="separate"/>
      </w:r>
      <w:r>
        <w:rPr>
          <w:rFonts w:hint="default"/>
          <w:szCs w:val="28"/>
          <w:lang w:val="en-US"/>
        </w:rPr>
        <w:t>DEDICATION</w:t>
      </w:r>
      <w:r>
        <w:tab/>
      </w:r>
      <w:r>
        <w:fldChar w:fldCharType="begin"/>
      </w:r>
      <w:r>
        <w:instrText xml:space="preserve"> PAGEREF _Toc30698 \h </w:instrText>
      </w:r>
      <w:r>
        <w:fldChar w:fldCharType="separate"/>
      </w:r>
      <w:r>
        <w:t>v</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_Toc4405 </w:instrText>
      </w:r>
      <w:r>
        <w:rPr>
          <w:rFonts w:hint="default"/>
          <w:lang w:val="en-US"/>
        </w:rPr>
        <w:fldChar w:fldCharType="separate"/>
      </w:r>
      <w:r>
        <w:rPr>
          <w:rFonts w:hint="default"/>
          <w:szCs w:val="28"/>
          <w:lang w:val="en-US"/>
        </w:rPr>
        <w:t>ACKNOWLEDGEMENT</w:t>
      </w:r>
      <w:r>
        <w:tab/>
      </w:r>
      <w:r>
        <w:fldChar w:fldCharType="begin"/>
      </w:r>
      <w:r>
        <w:instrText xml:space="preserve"> PAGEREF _Toc4405 \h </w:instrText>
      </w:r>
      <w:r>
        <w:fldChar w:fldCharType="separate"/>
      </w:r>
      <w:r>
        <w:t>vi</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_Toc12479 </w:instrText>
      </w:r>
      <w:r>
        <w:rPr>
          <w:rFonts w:hint="default"/>
          <w:lang w:val="en-US"/>
        </w:rPr>
        <w:fldChar w:fldCharType="separate"/>
      </w:r>
      <w:r>
        <w:rPr>
          <w:rFonts w:hint="default"/>
          <w:lang w:val="en-US"/>
        </w:rPr>
        <w:t>TABLE OF CONTENT</w:t>
      </w:r>
      <w:r>
        <w:tab/>
      </w:r>
      <w:r>
        <w:fldChar w:fldCharType="begin"/>
      </w:r>
      <w:r>
        <w:instrText xml:space="preserve"> PAGEREF _Toc12479 \h </w:instrText>
      </w:r>
      <w:r>
        <w:fldChar w:fldCharType="separate"/>
      </w:r>
      <w:r>
        <w:t>vii</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_Toc31055 </w:instrText>
      </w:r>
      <w:r>
        <w:rPr>
          <w:rFonts w:hint="default"/>
          <w:lang w:val="en-US"/>
        </w:rPr>
        <w:fldChar w:fldCharType="separate"/>
      </w:r>
      <w:r>
        <w:rPr>
          <w:rFonts w:hint="default"/>
          <w:lang w:val="en-US"/>
        </w:rPr>
        <w:t>ABSTRACT</w:t>
      </w:r>
      <w:r>
        <w:tab/>
      </w:r>
      <w:r>
        <w:fldChar w:fldCharType="begin"/>
      </w:r>
      <w:r>
        <w:instrText xml:space="preserve"> PAGEREF _Toc31055 \h </w:instrText>
      </w:r>
      <w:r>
        <w:fldChar w:fldCharType="separate"/>
      </w:r>
      <w:r>
        <w:t>x</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_Toc11719 </w:instrText>
      </w:r>
      <w:r>
        <w:rPr>
          <w:rFonts w:hint="default"/>
          <w:lang w:val="en-US"/>
        </w:rPr>
        <w:fldChar w:fldCharType="separate"/>
      </w:r>
      <w:r>
        <w:rPr>
          <w:szCs w:val="24"/>
        </w:rPr>
        <w:t>CHAPTER ON</w:t>
      </w:r>
      <w:r>
        <w:rPr>
          <w:rFonts w:hint="default"/>
          <w:szCs w:val="24"/>
          <w:lang w:val="en-US"/>
        </w:rPr>
        <w:t>E</w:t>
      </w:r>
      <w:r>
        <w:tab/>
      </w:r>
      <w:r>
        <w:fldChar w:fldCharType="begin"/>
      </w:r>
      <w:r>
        <w:instrText xml:space="preserve"> PAGEREF _Toc11719 \h </w:instrText>
      </w:r>
      <w:r>
        <w:fldChar w:fldCharType="separate"/>
      </w:r>
      <w:r>
        <w:t>1</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_Toc6869 </w:instrText>
      </w:r>
      <w:r>
        <w:rPr>
          <w:rFonts w:hint="default"/>
          <w:lang w:val="en-US"/>
        </w:rPr>
        <w:fldChar w:fldCharType="separate"/>
      </w:r>
      <w:r>
        <w:rPr>
          <w:szCs w:val="24"/>
        </w:rPr>
        <w:t>INTRODUCTION</w:t>
      </w:r>
      <w:r>
        <w:tab/>
      </w:r>
      <w:r>
        <w:fldChar w:fldCharType="begin"/>
      </w:r>
      <w:r>
        <w:instrText xml:space="preserve"> PAGEREF _Toc6869 \h </w:instrText>
      </w:r>
      <w:r>
        <w:fldChar w:fldCharType="separate"/>
      </w:r>
      <w:r>
        <w:t>1</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_Toc21880 </w:instrText>
      </w:r>
      <w:r>
        <w:rPr>
          <w:rFonts w:hint="default"/>
          <w:lang w:val="en-US"/>
        </w:rPr>
        <w:fldChar w:fldCharType="separate"/>
      </w:r>
      <w:r>
        <w:rPr>
          <w:rFonts w:hint="default" w:ascii="Times New Roman" w:hAnsi="Times New Roman" w:cs="Times New Roman"/>
          <w:szCs w:val="24"/>
        </w:rPr>
        <w:t xml:space="preserve">1.0 </w:t>
      </w:r>
      <w:r>
        <w:rPr>
          <w:rFonts w:hint="default" w:ascii="Times New Roman" w:hAnsi="Times New Roman" w:cs="Times New Roman"/>
          <w:szCs w:val="24"/>
          <w:lang w:val="en-US"/>
        </w:rPr>
        <w:t>BACKGROUND OF THE STUDY</w:t>
      </w:r>
      <w:r>
        <w:tab/>
      </w:r>
      <w:r>
        <w:fldChar w:fldCharType="begin"/>
      </w:r>
      <w:r>
        <w:instrText xml:space="preserve"> PAGEREF _Toc21880 \h </w:instrText>
      </w:r>
      <w:r>
        <w:fldChar w:fldCharType="separate"/>
      </w:r>
      <w:r>
        <w:t>1</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_Toc31899 </w:instrText>
      </w:r>
      <w:r>
        <w:rPr>
          <w:rFonts w:hint="default"/>
          <w:lang w:val="en-US"/>
        </w:rPr>
        <w:fldChar w:fldCharType="separate"/>
      </w:r>
      <w:r>
        <w:rPr>
          <w:rFonts w:hint="default" w:ascii="Times New Roman" w:hAnsi="Times New Roman" w:eastAsia="SimSun" w:cs="Times New Roman"/>
          <w:szCs w:val="24"/>
          <w:lang w:val="en-US"/>
        </w:rPr>
        <w:t xml:space="preserve">1.1 </w:t>
      </w:r>
      <w:r>
        <w:rPr>
          <w:rFonts w:hint="default" w:ascii="Times New Roman" w:hAnsi="Times New Roman" w:cs="Times New Roman"/>
          <w:szCs w:val="24"/>
          <w:lang w:val="en-US"/>
        </w:rPr>
        <w:t>PROBLEM STATEMENT</w:t>
      </w:r>
      <w:r>
        <w:tab/>
      </w:r>
      <w:r>
        <w:fldChar w:fldCharType="begin"/>
      </w:r>
      <w:r>
        <w:instrText xml:space="preserve"> PAGEREF _Toc31899 \h </w:instrText>
      </w:r>
      <w:r>
        <w:fldChar w:fldCharType="separate"/>
      </w:r>
      <w:r>
        <w:t>2</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_Toc11456 </w:instrText>
      </w:r>
      <w:r>
        <w:rPr>
          <w:rFonts w:hint="default"/>
          <w:lang w:val="en-US"/>
        </w:rPr>
        <w:fldChar w:fldCharType="separate"/>
      </w:r>
      <w:r>
        <w:rPr>
          <w:rFonts w:hint="default" w:ascii="Times New Roman" w:hAnsi="Times New Roman" w:cs="Times New Roman"/>
          <w:szCs w:val="24"/>
        </w:rPr>
        <w:t>1.2</w:t>
      </w:r>
      <w:r>
        <w:rPr>
          <w:rFonts w:hint="default" w:ascii="Times New Roman" w:hAnsi="Times New Roman" w:cs="Times New Roman"/>
          <w:szCs w:val="24"/>
          <w:lang w:val="en-US"/>
        </w:rPr>
        <w:t xml:space="preserve"> AIMS AND OBJECTIVES OF THE STUDY</w:t>
      </w:r>
      <w:r>
        <w:tab/>
      </w:r>
      <w:r>
        <w:fldChar w:fldCharType="begin"/>
      </w:r>
      <w:r>
        <w:instrText xml:space="preserve"> PAGEREF _Toc11456 \h </w:instrText>
      </w:r>
      <w:r>
        <w:fldChar w:fldCharType="separate"/>
      </w:r>
      <w:r>
        <w:t>3</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_Toc27538 </w:instrText>
      </w:r>
      <w:r>
        <w:rPr>
          <w:rFonts w:hint="default"/>
          <w:lang w:val="en-US"/>
        </w:rPr>
        <w:fldChar w:fldCharType="separate"/>
      </w:r>
      <w:r>
        <w:rPr>
          <w:rFonts w:hint="default" w:ascii="Times New Roman" w:hAnsi="Times New Roman" w:cs="Times New Roman"/>
          <w:szCs w:val="24"/>
          <w:lang w:val="en-US"/>
        </w:rPr>
        <w:t>1.3 SCOPE AND LIMITATION OF THE STUDY</w:t>
      </w:r>
      <w:r>
        <w:tab/>
      </w:r>
      <w:r>
        <w:fldChar w:fldCharType="begin"/>
      </w:r>
      <w:r>
        <w:instrText xml:space="preserve"> PAGEREF _Toc27538 \h </w:instrText>
      </w:r>
      <w:r>
        <w:fldChar w:fldCharType="separate"/>
      </w:r>
      <w:r>
        <w:t>3</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_Toc16774 </w:instrText>
      </w:r>
      <w:r>
        <w:rPr>
          <w:rFonts w:hint="default"/>
          <w:lang w:val="en-US"/>
        </w:rPr>
        <w:fldChar w:fldCharType="separate"/>
      </w:r>
      <w:r>
        <w:rPr>
          <w:rFonts w:hint="default" w:ascii="Times New Roman" w:hAnsi="Times New Roman" w:cs="Times New Roman"/>
          <w:szCs w:val="24"/>
          <w:lang w:val="en-US"/>
        </w:rPr>
        <w:t>1.4 SIGNIFICANCE OF THE STUDY</w:t>
      </w:r>
      <w:r>
        <w:tab/>
      </w:r>
      <w:r>
        <w:fldChar w:fldCharType="begin"/>
      </w:r>
      <w:r>
        <w:instrText xml:space="preserve"> PAGEREF _Toc16774 \h </w:instrText>
      </w:r>
      <w:r>
        <w:fldChar w:fldCharType="separate"/>
      </w:r>
      <w:r>
        <w:t>3</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_Toc18400 </w:instrText>
      </w:r>
      <w:r>
        <w:rPr>
          <w:rFonts w:hint="default"/>
          <w:lang w:val="en-US"/>
        </w:rPr>
        <w:fldChar w:fldCharType="separate"/>
      </w:r>
      <w:r>
        <w:rPr>
          <w:rFonts w:hint="default" w:ascii="Times New Roman" w:hAnsi="Times New Roman" w:cs="Times New Roman"/>
          <w:szCs w:val="24"/>
        </w:rPr>
        <w:t>1.</w:t>
      </w:r>
      <w:r>
        <w:rPr>
          <w:rFonts w:hint="default" w:ascii="Times New Roman" w:hAnsi="Times New Roman" w:cs="Times New Roman"/>
          <w:szCs w:val="24"/>
          <w:lang w:val="en-US"/>
        </w:rPr>
        <w:t>5</w:t>
      </w:r>
      <w:r>
        <w:rPr>
          <w:rFonts w:hint="default" w:ascii="Times New Roman" w:hAnsi="Times New Roman" w:cs="Times New Roman"/>
          <w:szCs w:val="24"/>
        </w:rPr>
        <w:t xml:space="preserve"> </w:t>
      </w:r>
      <w:r>
        <w:rPr>
          <w:rFonts w:hint="default" w:ascii="Times New Roman" w:hAnsi="Times New Roman" w:cs="Times New Roman"/>
          <w:szCs w:val="24"/>
          <w:lang w:val="en-US"/>
        </w:rPr>
        <w:t>DEFINITION OF TERMS</w:t>
      </w:r>
      <w:r>
        <w:tab/>
      </w:r>
      <w:r>
        <w:fldChar w:fldCharType="begin"/>
      </w:r>
      <w:r>
        <w:instrText xml:space="preserve"> PAGEREF _Toc18400 \h </w:instrText>
      </w:r>
      <w:r>
        <w:fldChar w:fldCharType="separate"/>
      </w:r>
      <w:r>
        <w:t>4</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_Toc7650 </w:instrText>
      </w:r>
      <w:r>
        <w:rPr>
          <w:rFonts w:hint="default"/>
          <w:lang w:val="en-US"/>
        </w:rPr>
        <w:fldChar w:fldCharType="separate"/>
      </w:r>
      <w:r>
        <w:rPr>
          <w:rFonts w:hint="default" w:ascii="Times New Roman" w:hAnsi="Times New Roman" w:cs="Times New Roman"/>
          <w:szCs w:val="24"/>
          <w:lang w:val="en-US"/>
        </w:rPr>
        <w:t>1.6 SUMMARY</w:t>
      </w:r>
      <w:r>
        <w:tab/>
      </w:r>
      <w:r>
        <w:fldChar w:fldCharType="begin"/>
      </w:r>
      <w:r>
        <w:instrText xml:space="preserve"> PAGEREF _Toc7650 \h </w:instrText>
      </w:r>
      <w:r>
        <w:fldChar w:fldCharType="separate"/>
      </w:r>
      <w:r>
        <w:t>5</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_Toc7063 </w:instrText>
      </w:r>
      <w:r>
        <w:rPr>
          <w:rFonts w:hint="default"/>
          <w:lang w:val="en-US"/>
        </w:rPr>
        <w:fldChar w:fldCharType="separate"/>
      </w:r>
      <w:r>
        <w:rPr>
          <w:rFonts w:hint="default" w:ascii="Times New Roman" w:hAnsi="Times New Roman" w:cs="Times New Roman"/>
          <w:szCs w:val="24"/>
        </w:rPr>
        <w:t>CHAPTER TWO</w:t>
      </w:r>
      <w:r>
        <w:tab/>
      </w:r>
      <w:r>
        <w:fldChar w:fldCharType="begin"/>
      </w:r>
      <w:r>
        <w:instrText xml:space="preserve"> PAGEREF _Toc7063 \h </w:instrText>
      </w:r>
      <w:r>
        <w:fldChar w:fldCharType="separate"/>
      </w:r>
      <w:r>
        <w:t>6</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_Toc12922 </w:instrText>
      </w:r>
      <w:r>
        <w:rPr>
          <w:rFonts w:hint="default"/>
          <w:lang w:val="en-US"/>
        </w:rPr>
        <w:fldChar w:fldCharType="separate"/>
      </w:r>
      <w:r>
        <w:rPr>
          <w:rFonts w:hint="default" w:ascii="Times New Roman" w:hAnsi="Times New Roman" w:cs="Times New Roman"/>
          <w:szCs w:val="24"/>
        </w:rPr>
        <w:t>LITERATURE</w:t>
      </w:r>
      <w:r>
        <w:rPr>
          <w:rFonts w:hint="default" w:cs="Times New Roman"/>
          <w:szCs w:val="24"/>
          <w:lang w:val="en-US"/>
        </w:rPr>
        <w:t xml:space="preserve"> REVIEW</w:t>
      </w:r>
      <w:r>
        <w:tab/>
      </w:r>
      <w:r>
        <w:fldChar w:fldCharType="begin"/>
      </w:r>
      <w:r>
        <w:instrText xml:space="preserve"> PAGEREF _Toc12922 \h </w:instrText>
      </w:r>
      <w:r>
        <w:fldChar w:fldCharType="separate"/>
      </w:r>
      <w:r>
        <w:t>6</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_Toc20540 </w:instrText>
      </w:r>
      <w:r>
        <w:rPr>
          <w:rFonts w:hint="default"/>
          <w:lang w:val="en-US"/>
        </w:rPr>
        <w:fldChar w:fldCharType="separate"/>
      </w:r>
      <w:r>
        <w:rPr>
          <w:rFonts w:hint="default" w:ascii="Times New Roman" w:hAnsi="Times New Roman" w:cs="Times New Roman"/>
          <w:szCs w:val="24"/>
          <w:lang w:val="en-US"/>
        </w:rPr>
        <w:t>2.0 INTRODUCTION</w:t>
      </w:r>
      <w:r>
        <w:tab/>
      </w:r>
      <w:r>
        <w:fldChar w:fldCharType="begin"/>
      </w:r>
      <w:r>
        <w:instrText xml:space="preserve"> PAGEREF _Toc20540 \h </w:instrText>
      </w:r>
      <w:r>
        <w:fldChar w:fldCharType="separate"/>
      </w:r>
      <w:r>
        <w:t>6</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_Toc22631 </w:instrText>
      </w:r>
      <w:r>
        <w:rPr>
          <w:rFonts w:hint="default"/>
          <w:lang w:val="en-US"/>
        </w:rPr>
        <w:fldChar w:fldCharType="separate"/>
      </w:r>
      <w:r>
        <w:rPr>
          <w:rFonts w:hint="default" w:ascii="Times New Roman" w:hAnsi="Times New Roman" w:cs="Times New Roman"/>
          <w:szCs w:val="24"/>
        </w:rPr>
        <w:t xml:space="preserve">2.1. </w:t>
      </w:r>
      <w:r>
        <w:rPr>
          <w:rFonts w:hint="default" w:ascii="Times New Roman" w:hAnsi="Times New Roman" w:cs="Times New Roman"/>
          <w:szCs w:val="24"/>
          <w:lang w:val="en-US"/>
        </w:rPr>
        <w:t>OVERVIEW OF SIGN LANGUAGE SYSTEMS</w:t>
      </w:r>
      <w:r>
        <w:tab/>
      </w:r>
      <w:r>
        <w:fldChar w:fldCharType="begin"/>
      </w:r>
      <w:r>
        <w:instrText xml:space="preserve"> PAGEREF _Toc22631 \h </w:instrText>
      </w:r>
      <w:r>
        <w:fldChar w:fldCharType="separate"/>
      </w:r>
      <w:r>
        <w:t>7</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_Toc16771 </w:instrText>
      </w:r>
      <w:r>
        <w:rPr>
          <w:rFonts w:hint="default"/>
          <w:lang w:val="en-US"/>
        </w:rPr>
        <w:fldChar w:fldCharType="separate"/>
      </w:r>
      <w:r>
        <w:rPr>
          <w:rFonts w:hint="default" w:ascii="Times New Roman" w:hAnsi="Times New Roman" w:cs="Times New Roman"/>
          <w:szCs w:val="24"/>
        </w:rPr>
        <w:t xml:space="preserve">2.2 </w:t>
      </w:r>
      <w:r>
        <w:rPr>
          <w:rFonts w:hint="default" w:ascii="Times New Roman" w:hAnsi="Times New Roman" w:cs="Times New Roman"/>
          <w:szCs w:val="24"/>
          <w:lang w:val="en-US"/>
        </w:rPr>
        <w:t>THE HISTORICAL TRENDS OF SIGN LANGUAGE SYSTEMS</w:t>
      </w:r>
      <w:r>
        <w:tab/>
      </w:r>
      <w:r>
        <w:fldChar w:fldCharType="begin"/>
      </w:r>
      <w:r>
        <w:instrText xml:space="preserve"> PAGEREF _Toc16771 \h </w:instrText>
      </w:r>
      <w:r>
        <w:fldChar w:fldCharType="separate"/>
      </w:r>
      <w:r>
        <w:t>8</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_Toc20358 </w:instrText>
      </w:r>
      <w:r>
        <w:rPr>
          <w:rFonts w:hint="default"/>
          <w:lang w:val="en-US"/>
        </w:rPr>
        <w:fldChar w:fldCharType="separate"/>
      </w:r>
      <w:r>
        <w:rPr>
          <w:rFonts w:hint="default" w:ascii="Times New Roman" w:hAnsi="Times New Roman" w:cs="Times New Roman"/>
          <w:szCs w:val="24"/>
        </w:rPr>
        <w:t>2.2.1 France</w:t>
      </w:r>
      <w:r>
        <w:tab/>
      </w:r>
      <w:r>
        <w:fldChar w:fldCharType="begin"/>
      </w:r>
      <w:r>
        <w:instrText xml:space="preserve"> PAGEREF _Toc20358 \h </w:instrText>
      </w:r>
      <w:r>
        <w:fldChar w:fldCharType="separate"/>
      </w:r>
      <w:r>
        <w:t>8</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_Toc7913 </w:instrText>
      </w:r>
      <w:r>
        <w:rPr>
          <w:rFonts w:hint="default"/>
          <w:lang w:val="en-US"/>
        </w:rPr>
        <w:fldChar w:fldCharType="separate"/>
      </w:r>
      <w:r>
        <w:rPr>
          <w:rFonts w:hint="default" w:ascii="Times New Roman" w:hAnsi="Times New Roman" w:cs="Times New Roman"/>
          <w:szCs w:val="24"/>
        </w:rPr>
        <w:t>2.2.2 Britain</w:t>
      </w:r>
      <w:r>
        <w:tab/>
      </w:r>
      <w:r>
        <w:fldChar w:fldCharType="begin"/>
      </w:r>
      <w:r>
        <w:instrText xml:space="preserve"> PAGEREF _Toc7913 \h </w:instrText>
      </w:r>
      <w:r>
        <w:fldChar w:fldCharType="separate"/>
      </w:r>
      <w:r>
        <w:t>8</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_Toc1068 </w:instrText>
      </w:r>
      <w:r>
        <w:rPr>
          <w:rFonts w:hint="default"/>
          <w:lang w:val="en-US"/>
        </w:rPr>
        <w:fldChar w:fldCharType="separate"/>
      </w:r>
      <w:r>
        <w:rPr>
          <w:rFonts w:hint="default" w:ascii="Times New Roman" w:hAnsi="Times New Roman" w:cs="Times New Roman"/>
          <w:szCs w:val="24"/>
        </w:rPr>
        <w:t>2.2.3 America</w:t>
      </w:r>
      <w:r>
        <w:tab/>
      </w:r>
      <w:r>
        <w:fldChar w:fldCharType="begin"/>
      </w:r>
      <w:r>
        <w:instrText xml:space="preserve"> PAGEREF _Toc1068 \h </w:instrText>
      </w:r>
      <w:r>
        <w:fldChar w:fldCharType="separate"/>
      </w:r>
      <w:r>
        <w:t>9</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_Toc23311 </w:instrText>
      </w:r>
      <w:r>
        <w:rPr>
          <w:rFonts w:hint="default"/>
          <w:lang w:val="en-US"/>
        </w:rPr>
        <w:fldChar w:fldCharType="separate"/>
      </w:r>
      <w:r>
        <w:rPr>
          <w:rFonts w:hint="default" w:ascii="Times New Roman" w:hAnsi="Times New Roman" w:cs="Times New Roman"/>
          <w:szCs w:val="24"/>
        </w:rPr>
        <w:t>2.2.4 South Africa</w:t>
      </w:r>
      <w:r>
        <w:tab/>
      </w:r>
      <w:r>
        <w:fldChar w:fldCharType="begin"/>
      </w:r>
      <w:r>
        <w:instrText xml:space="preserve"> PAGEREF _Toc23311 \h </w:instrText>
      </w:r>
      <w:r>
        <w:fldChar w:fldCharType="separate"/>
      </w:r>
      <w:r>
        <w:t>9</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_Toc32656 </w:instrText>
      </w:r>
      <w:r>
        <w:rPr>
          <w:rFonts w:hint="default"/>
          <w:lang w:val="en-US"/>
        </w:rPr>
        <w:fldChar w:fldCharType="separate"/>
      </w:r>
      <w:r>
        <w:rPr>
          <w:rFonts w:hint="default" w:ascii="Times New Roman" w:hAnsi="Times New Roman" w:cs="Times New Roman"/>
          <w:szCs w:val="24"/>
        </w:rPr>
        <w:t>2.2.5 Australia</w:t>
      </w:r>
      <w:r>
        <w:tab/>
      </w:r>
      <w:r>
        <w:fldChar w:fldCharType="begin"/>
      </w:r>
      <w:r>
        <w:instrText xml:space="preserve"> PAGEREF _Toc32656 \h </w:instrText>
      </w:r>
      <w:r>
        <w:fldChar w:fldCharType="separate"/>
      </w:r>
      <w:r>
        <w:t>9</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_Toc7942 </w:instrText>
      </w:r>
      <w:r>
        <w:rPr>
          <w:rFonts w:hint="default"/>
          <w:lang w:val="en-US"/>
        </w:rPr>
        <w:fldChar w:fldCharType="separate"/>
      </w:r>
      <w:r>
        <w:rPr>
          <w:rFonts w:hint="default" w:ascii="Times New Roman" w:hAnsi="Times New Roman" w:cs="Times New Roman"/>
          <w:szCs w:val="24"/>
        </w:rPr>
        <w:t>2.2.6. Nigeria</w:t>
      </w:r>
      <w:r>
        <w:tab/>
      </w:r>
      <w:r>
        <w:fldChar w:fldCharType="begin"/>
      </w:r>
      <w:r>
        <w:instrText xml:space="preserve"> PAGEREF _Toc7942 \h </w:instrText>
      </w:r>
      <w:r>
        <w:fldChar w:fldCharType="separate"/>
      </w:r>
      <w:r>
        <w:t>9</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_Toc16486 </w:instrText>
      </w:r>
      <w:r>
        <w:rPr>
          <w:rFonts w:hint="default"/>
          <w:lang w:val="en-US"/>
        </w:rPr>
        <w:fldChar w:fldCharType="separate"/>
      </w:r>
      <w:r>
        <w:rPr>
          <w:rFonts w:hint="default" w:ascii="Times New Roman" w:hAnsi="Times New Roman" w:cs="Times New Roman"/>
          <w:szCs w:val="24"/>
        </w:rPr>
        <w:t xml:space="preserve">2.3 </w:t>
      </w:r>
      <w:r>
        <w:rPr>
          <w:rFonts w:hint="default" w:ascii="Times New Roman" w:hAnsi="Times New Roman" w:cs="Times New Roman"/>
          <w:szCs w:val="24"/>
          <w:lang w:val="en-US"/>
        </w:rPr>
        <w:t>THE BEGINNING OF SIGN LANGUAGE</w:t>
      </w:r>
      <w:r>
        <w:tab/>
      </w:r>
      <w:r>
        <w:fldChar w:fldCharType="begin"/>
      </w:r>
      <w:r>
        <w:instrText xml:space="preserve"> PAGEREF _Toc16486 \h </w:instrText>
      </w:r>
      <w:r>
        <w:fldChar w:fldCharType="separate"/>
      </w:r>
      <w:r>
        <w:t>10</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_Toc10480 </w:instrText>
      </w:r>
      <w:r>
        <w:rPr>
          <w:rFonts w:hint="default"/>
          <w:lang w:val="en-US"/>
        </w:rPr>
        <w:fldChar w:fldCharType="separate"/>
      </w:r>
      <w:r>
        <w:rPr>
          <w:rFonts w:hint="default" w:ascii="Times New Roman" w:hAnsi="Times New Roman" w:cs="Times New Roman"/>
          <w:szCs w:val="24"/>
        </w:rPr>
        <w:t xml:space="preserve">2.4 </w:t>
      </w:r>
      <w:r>
        <w:rPr>
          <w:rFonts w:hint="default" w:ascii="Times New Roman" w:hAnsi="Times New Roman" w:cs="Times New Roman"/>
          <w:szCs w:val="24"/>
          <w:lang w:val="en-US"/>
        </w:rPr>
        <w:t>WHO IS A HEARING IMPAIRED PERSON?</w:t>
      </w:r>
      <w:r>
        <w:tab/>
      </w:r>
      <w:r>
        <w:fldChar w:fldCharType="begin"/>
      </w:r>
      <w:r>
        <w:instrText xml:space="preserve"> PAGEREF _Toc10480 \h </w:instrText>
      </w:r>
      <w:r>
        <w:fldChar w:fldCharType="separate"/>
      </w:r>
      <w:r>
        <w:t>11</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_Toc25989 </w:instrText>
      </w:r>
      <w:r>
        <w:rPr>
          <w:rFonts w:hint="default"/>
          <w:lang w:val="en-US"/>
        </w:rPr>
        <w:fldChar w:fldCharType="separate"/>
      </w:r>
      <w:r>
        <w:rPr>
          <w:rFonts w:hint="default" w:ascii="Times New Roman" w:hAnsi="Times New Roman" w:cs="Times New Roman"/>
          <w:szCs w:val="24"/>
        </w:rPr>
        <w:t xml:space="preserve">2.5 </w:t>
      </w:r>
      <w:r>
        <w:rPr>
          <w:rFonts w:hint="default" w:ascii="Times New Roman" w:hAnsi="Times New Roman" w:cs="Times New Roman"/>
          <w:szCs w:val="24"/>
          <w:lang w:val="en-US"/>
        </w:rPr>
        <w:t>HISTORY OF SIGN LANGUAGE DEVELOPMENT</w:t>
      </w:r>
      <w:r>
        <w:tab/>
      </w:r>
      <w:r>
        <w:fldChar w:fldCharType="begin"/>
      </w:r>
      <w:r>
        <w:instrText xml:space="preserve"> PAGEREF _Toc25989 \h </w:instrText>
      </w:r>
      <w:r>
        <w:fldChar w:fldCharType="separate"/>
      </w:r>
      <w:r>
        <w:t>11</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_Toc30874 </w:instrText>
      </w:r>
      <w:r>
        <w:rPr>
          <w:rFonts w:hint="default"/>
          <w:lang w:val="en-US"/>
        </w:rPr>
        <w:fldChar w:fldCharType="separate"/>
      </w:r>
      <w:r>
        <w:rPr>
          <w:rFonts w:hint="default" w:ascii="Times New Roman" w:hAnsi="Times New Roman" w:cs="Times New Roman"/>
          <w:szCs w:val="24"/>
        </w:rPr>
        <w:t xml:space="preserve">2.6 </w:t>
      </w:r>
      <w:r>
        <w:rPr>
          <w:rFonts w:hint="default" w:ascii="Times New Roman" w:hAnsi="Times New Roman" w:cs="Times New Roman"/>
          <w:szCs w:val="24"/>
          <w:lang w:val="en-US"/>
        </w:rPr>
        <w:t>CHALLENGES OF SIGN LANGUAGE INTERPRETATION</w:t>
      </w:r>
      <w:r>
        <w:tab/>
      </w:r>
      <w:r>
        <w:fldChar w:fldCharType="begin"/>
      </w:r>
      <w:r>
        <w:instrText xml:space="preserve"> PAGEREF _Toc30874 \h </w:instrText>
      </w:r>
      <w:r>
        <w:fldChar w:fldCharType="separate"/>
      </w:r>
      <w:r>
        <w:t>13</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_Toc8848 </w:instrText>
      </w:r>
      <w:r>
        <w:rPr>
          <w:rFonts w:hint="default"/>
          <w:lang w:val="en-US"/>
        </w:rPr>
        <w:fldChar w:fldCharType="separate"/>
      </w:r>
      <w:r>
        <w:rPr>
          <w:rFonts w:hint="default" w:ascii="Times New Roman" w:hAnsi="Times New Roman" w:cs="Times New Roman"/>
          <w:szCs w:val="24"/>
        </w:rPr>
        <w:t>2.7</w:t>
      </w:r>
      <w:r>
        <w:rPr>
          <w:rFonts w:hint="default" w:ascii="Times New Roman" w:hAnsi="Times New Roman" w:cs="Times New Roman"/>
          <w:szCs w:val="24"/>
          <w:lang w:val="en-US"/>
        </w:rPr>
        <w:t xml:space="preserve"> APPLICATIONS OF COMPUTERS IN SIGN LANGUAGE INTERPRETATION</w:t>
      </w:r>
      <w:r>
        <w:tab/>
      </w:r>
      <w:r>
        <w:fldChar w:fldCharType="begin"/>
      </w:r>
      <w:r>
        <w:instrText xml:space="preserve"> PAGEREF _Toc8848 \h </w:instrText>
      </w:r>
      <w:r>
        <w:fldChar w:fldCharType="separate"/>
      </w:r>
      <w:r>
        <w:t>15</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_Toc511 </w:instrText>
      </w:r>
      <w:r>
        <w:rPr>
          <w:rFonts w:hint="default"/>
          <w:lang w:val="en-US"/>
        </w:rPr>
        <w:fldChar w:fldCharType="separate"/>
      </w:r>
      <w:r>
        <w:rPr>
          <w:rFonts w:hint="default" w:ascii="Times New Roman" w:hAnsi="Times New Roman" w:cs="Times New Roman"/>
          <w:szCs w:val="24"/>
          <w:lang w:val="en-US"/>
        </w:rPr>
        <w:t>2.8 SUMMARY</w:t>
      </w:r>
      <w:r>
        <w:tab/>
      </w:r>
      <w:r>
        <w:fldChar w:fldCharType="begin"/>
      </w:r>
      <w:r>
        <w:instrText xml:space="preserve"> PAGEREF _Toc511 \h </w:instrText>
      </w:r>
      <w:r>
        <w:fldChar w:fldCharType="separate"/>
      </w:r>
      <w:r>
        <w:t>17</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_Toc30448 </w:instrText>
      </w:r>
      <w:r>
        <w:rPr>
          <w:rFonts w:hint="default"/>
          <w:lang w:val="en-US"/>
        </w:rPr>
        <w:fldChar w:fldCharType="separate"/>
      </w:r>
      <w:r>
        <w:rPr>
          <w:rFonts w:hint="default"/>
          <w:lang w:val="en-US"/>
        </w:rPr>
        <w:t>CHAPTER THREE</w:t>
      </w:r>
      <w:r>
        <w:tab/>
      </w:r>
      <w:r>
        <w:fldChar w:fldCharType="begin"/>
      </w:r>
      <w:r>
        <w:instrText xml:space="preserve"> PAGEREF _Toc30448 \h </w:instrText>
      </w:r>
      <w:r>
        <w:fldChar w:fldCharType="separate"/>
      </w:r>
      <w:r>
        <w:t>19</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_Toc7382 </w:instrText>
      </w:r>
      <w:r>
        <w:rPr>
          <w:rFonts w:hint="default"/>
          <w:lang w:val="en-US"/>
        </w:rPr>
        <w:fldChar w:fldCharType="separate"/>
      </w:r>
      <w:r>
        <w:rPr>
          <w:rFonts w:hint="default"/>
          <w:lang w:val="en-US"/>
        </w:rPr>
        <w:t>METHODOLOGY</w:t>
      </w:r>
      <w:r>
        <w:tab/>
      </w:r>
      <w:r>
        <w:fldChar w:fldCharType="begin"/>
      </w:r>
      <w:r>
        <w:instrText xml:space="preserve"> PAGEREF _Toc7382 \h </w:instrText>
      </w:r>
      <w:r>
        <w:fldChar w:fldCharType="separate"/>
      </w:r>
      <w:r>
        <w:t>19</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_Toc8616 </w:instrText>
      </w:r>
      <w:r>
        <w:rPr>
          <w:rFonts w:hint="default"/>
          <w:lang w:val="en-US"/>
        </w:rPr>
        <w:fldChar w:fldCharType="separate"/>
      </w:r>
      <w:r>
        <w:rPr>
          <w:rFonts w:hint="default" w:ascii="Times New Roman" w:hAnsi="Times New Roman" w:cs="Times New Roman"/>
          <w:bCs/>
          <w:szCs w:val="24"/>
        </w:rPr>
        <w:t>3</w:t>
      </w:r>
      <w:r>
        <w:rPr>
          <w:rFonts w:hint="default" w:ascii="Times New Roman" w:hAnsi="Times New Roman" w:cs="Times New Roman"/>
          <w:bCs/>
          <w:szCs w:val="24"/>
          <w:lang w:val="en-US"/>
        </w:rPr>
        <w:t>.0 INTRODUCTION</w:t>
      </w:r>
      <w:r>
        <w:tab/>
      </w:r>
      <w:r>
        <w:fldChar w:fldCharType="begin"/>
      </w:r>
      <w:r>
        <w:instrText xml:space="preserve"> PAGEREF _Toc8616 \h </w:instrText>
      </w:r>
      <w:r>
        <w:fldChar w:fldCharType="separate"/>
      </w:r>
      <w:r>
        <w:t>19</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_Toc24983 </w:instrText>
      </w:r>
      <w:r>
        <w:rPr>
          <w:rFonts w:hint="default"/>
          <w:lang w:val="en-US"/>
        </w:rPr>
        <w:fldChar w:fldCharType="separate"/>
      </w:r>
      <w:r>
        <w:rPr>
          <w:rFonts w:hint="default" w:ascii="Times New Roman" w:hAnsi="Times New Roman" w:cs="Times New Roman"/>
          <w:bCs/>
          <w:szCs w:val="24"/>
        </w:rPr>
        <w:t>3.</w:t>
      </w:r>
      <w:r>
        <w:rPr>
          <w:rFonts w:hint="default" w:ascii="Times New Roman" w:hAnsi="Times New Roman" w:cs="Times New Roman"/>
          <w:bCs/>
          <w:szCs w:val="24"/>
          <w:lang w:val="en-US"/>
        </w:rPr>
        <w:t>1 DATASET COLLECTION</w:t>
      </w:r>
      <w:r>
        <w:tab/>
      </w:r>
      <w:r>
        <w:fldChar w:fldCharType="begin"/>
      </w:r>
      <w:r>
        <w:instrText xml:space="preserve"> PAGEREF _Toc24983 \h </w:instrText>
      </w:r>
      <w:r>
        <w:fldChar w:fldCharType="separate"/>
      </w:r>
      <w:r>
        <w:t>19</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_Toc24779 </w:instrText>
      </w:r>
      <w:r>
        <w:rPr>
          <w:rFonts w:hint="default"/>
          <w:lang w:val="en-US"/>
        </w:rPr>
        <w:fldChar w:fldCharType="separate"/>
      </w:r>
      <w:r>
        <w:rPr>
          <w:rFonts w:hint="default" w:ascii="Times New Roman" w:hAnsi="Times New Roman" w:cs="Times New Roman"/>
          <w:bCs/>
          <w:szCs w:val="24"/>
        </w:rPr>
        <w:t>3.</w:t>
      </w:r>
      <w:r>
        <w:rPr>
          <w:rFonts w:hint="default" w:ascii="Times New Roman" w:hAnsi="Times New Roman" w:cs="Times New Roman"/>
          <w:bCs/>
          <w:szCs w:val="24"/>
          <w:lang w:val="en-US"/>
        </w:rPr>
        <w:t>1</w:t>
      </w:r>
      <w:r>
        <w:rPr>
          <w:rFonts w:hint="default" w:ascii="Times New Roman" w:hAnsi="Times New Roman" w:cs="Times New Roman"/>
          <w:bCs/>
          <w:szCs w:val="24"/>
        </w:rPr>
        <w:t>.1 Data Acquisition</w:t>
      </w:r>
      <w:r>
        <w:tab/>
      </w:r>
      <w:r>
        <w:fldChar w:fldCharType="begin"/>
      </w:r>
      <w:r>
        <w:instrText xml:space="preserve"> PAGEREF _Toc24779 \h </w:instrText>
      </w:r>
      <w:r>
        <w:fldChar w:fldCharType="separate"/>
      </w:r>
      <w:r>
        <w:t>19</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_Toc26522 </w:instrText>
      </w:r>
      <w:r>
        <w:rPr>
          <w:rFonts w:hint="default"/>
          <w:lang w:val="en-US"/>
        </w:rPr>
        <w:fldChar w:fldCharType="separate"/>
      </w:r>
      <w:r>
        <w:rPr>
          <w:rFonts w:hint="default" w:ascii="Times New Roman" w:hAnsi="Times New Roman" w:cs="Times New Roman"/>
          <w:szCs w:val="24"/>
        </w:rPr>
        <w:t>3.</w:t>
      </w:r>
      <w:r>
        <w:rPr>
          <w:rFonts w:hint="default" w:ascii="Times New Roman" w:hAnsi="Times New Roman" w:cs="Times New Roman"/>
          <w:szCs w:val="24"/>
          <w:lang w:val="en-US"/>
        </w:rPr>
        <w:t>2</w:t>
      </w:r>
      <w:r>
        <w:rPr>
          <w:rFonts w:hint="default" w:ascii="Times New Roman" w:hAnsi="Times New Roman" w:cs="Times New Roman"/>
          <w:szCs w:val="24"/>
        </w:rPr>
        <w:t xml:space="preserve"> </w:t>
      </w:r>
      <w:r>
        <w:rPr>
          <w:rFonts w:hint="default" w:ascii="Times New Roman" w:hAnsi="Times New Roman" w:cs="Times New Roman"/>
          <w:szCs w:val="24"/>
          <w:lang w:val="en-US"/>
        </w:rPr>
        <w:t>Data Pre-processing</w:t>
      </w:r>
      <w:r>
        <w:tab/>
      </w:r>
      <w:r>
        <w:fldChar w:fldCharType="begin"/>
      </w:r>
      <w:r>
        <w:instrText xml:space="preserve"> PAGEREF _Toc26522 \h </w:instrText>
      </w:r>
      <w:r>
        <w:fldChar w:fldCharType="separate"/>
      </w:r>
      <w:r>
        <w:t>22</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_Toc16794 </w:instrText>
      </w:r>
      <w:r>
        <w:rPr>
          <w:rFonts w:hint="default"/>
          <w:lang w:val="en-US"/>
        </w:rPr>
        <w:fldChar w:fldCharType="separate"/>
      </w:r>
      <w:r>
        <w:rPr>
          <w:rFonts w:hint="default" w:ascii="Times New Roman" w:hAnsi="Times New Roman" w:cs="Times New Roman"/>
          <w:szCs w:val="24"/>
        </w:rPr>
        <w:t>3.</w:t>
      </w:r>
      <w:r>
        <w:rPr>
          <w:rFonts w:hint="default" w:ascii="Times New Roman" w:hAnsi="Times New Roman" w:cs="Times New Roman"/>
          <w:szCs w:val="24"/>
          <w:lang w:val="en-US"/>
        </w:rPr>
        <w:t>2</w:t>
      </w:r>
      <w:r>
        <w:rPr>
          <w:rFonts w:hint="default" w:ascii="Times New Roman" w:hAnsi="Times New Roman" w:cs="Times New Roman"/>
          <w:szCs w:val="24"/>
        </w:rPr>
        <w:t>.1 Data Acquisition</w:t>
      </w:r>
      <w:r>
        <w:tab/>
      </w:r>
      <w:r>
        <w:fldChar w:fldCharType="begin"/>
      </w:r>
      <w:r>
        <w:instrText xml:space="preserve"> PAGEREF _Toc16794 \h </w:instrText>
      </w:r>
      <w:r>
        <w:fldChar w:fldCharType="separate"/>
      </w:r>
      <w:r>
        <w:t>22</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_Toc13630 </w:instrText>
      </w:r>
      <w:r>
        <w:rPr>
          <w:rFonts w:hint="default"/>
          <w:lang w:val="en-US"/>
        </w:rPr>
        <w:fldChar w:fldCharType="separate"/>
      </w:r>
      <w:r>
        <w:rPr>
          <w:rFonts w:hint="default" w:ascii="Times New Roman" w:hAnsi="Times New Roman" w:cs="Times New Roman"/>
          <w:szCs w:val="24"/>
        </w:rPr>
        <w:t>3.</w:t>
      </w:r>
      <w:r>
        <w:rPr>
          <w:rFonts w:hint="default" w:ascii="Times New Roman" w:hAnsi="Times New Roman" w:cs="Times New Roman"/>
          <w:szCs w:val="24"/>
          <w:lang w:val="en-US"/>
        </w:rPr>
        <w:t>3</w:t>
      </w:r>
      <w:r>
        <w:rPr>
          <w:rFonts w:hint="default" w:ascii="Times New Roman" w:hAnsi="Times New Roman" w:cs="Times New Roman"/>
          <w:szCs w:val="24"/>
        </w:rPr>
        <w:t xml:space="preserve"> Training and Testing</w:t>
      </w:r>
      <w:r>
        <w:tab/>
      </w:r>
      <w:r>
        <w:fldChar w:fldCharType="begin"/>
      </w:r>
      <w:r>
        <w:instrText xml:space="preserve"> PAGEREF _Toc13630 \h </w:instrText>
      </w:r>
      <w:r>
        <w:fldChar w:fldCharType="separate"/>
      </w:r>
      <w:r>
        <w:t>24</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_Toc11924 </w:instrText>
      </w:r>
      <w:r>
        <w:rPr>
          <w:rFonts w:hint="default"/>
          <w:lang w:val="en-US"/>
        </w:rPr>
        <w:fldChar w:fldCharType="separate"/>
      </w:r>
      <w:r>
        <w:rPr>
          <w:rFonts w:hint="default" w:ascii="Times New Roman" w:hAnsi="Times New Roman" w:cs="Times New Roman"/>
          <w:szCs w:val="24"/>
        </w:rPr>
        <w:t>3.</w:t>
      </w:r>
      <w:r>
        <w:rPr>
          <w:rFonts w:hint="default" w:ascii="Times New Roman" w:hAnsi="Times New Roman" w:cs="Times New Roman"/>
          <w:szCs w:val="24"/>
          <w:lang w:val="en-US"/>
        </w:rPr>
        <w:t>3</w:t>
      </w:r>
      <w:r>
        <w:rPr>
          <w:rFonts w:hint="default" w:ascii="Times New Roman" w:hAnsi="Times New Roman" w:cs="Times New Roman"/>
          <w:szCs w:val="24"/>
        </w:rPr>
        <w:t>.1 Data Splitting</w:t>
      </w:r>
      <w:r>
        <w:tab/>
      </w:r>
      <w:r>
        <w:fldChar w:fldCharType="begin"/>
      </w:r>
      <w:r>
        <w:instrText xml:space="preserve"> PAGEREF _Toc11924 \h </w:instrText>
      </w:r>
      <w:r>
        <w:fldChar w:fldCharType="separate"/>
      </w:r>
      <w:r>
        <w:t>24</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_Toc31291 </w:instrText>
      </w:r>
      <w:r>
        <w:rPr>
          <w:rFonts w:hint="default"/>
          <w:lang w:val="en-US"/>
        </w:rPr>
        <w:fldChar w:fldCharType="separate"/>
      </w:r>
      <w:r>
        <w:rPr>
          <w:rFonts w:hint="default" w:ascii="Times New Roman" w:hAnsi="Times New Roman" w:cs="Times New Roman"/>
          <w:bCs/>
          <w:szCs w:val="24"/>
        </w:rPr>
        <w:t>3.</w:t>
      </w:r>
      <w:r>
        <w:rPr>
          <w:rFonts w:hint="default" w:ascii="Times New Roman" w:hAnsi="Times New Roman" w:cs="Times New Roman"/>
          <w:bCs/>
          <w:szCs w:val="24"/>
          <w:lang w:val="en-US"/>
        </w:rPr>
        <w:t>4</w:t>
      </w:r>
      <w:r>
        <w:rPr>
          <w:rFonts w:hint="default" w:ascii="Times New Roman" w:hAnsi="Times New Roman" w:cs="Times New Roman"/>
          <w:bCs/>
          <w:szCs w:val="24"/>
        </w:rPr>
        <w:t xml:space="preserve"> </w:t>
      </w:r>
      <w:r>
        <w:rPr>
          <w:rFonts w:hint="default" w:ascii="Times New Roman" w:hAnsi="Times New Roman" w:cs="Times New Roman"/>
          <w:bCs/>
          <w:szCs w:val="24"/>
          <w:lang w:val="en-US"/>
        </w:rPr>
        <w:t>SEGMENTATION METHOD</w:t>
      </w:r>
      <w:r>
        <w:tab/>
      </w:r>
      <w:r>
        <w:fldChar w:fldCharType="begin"/>
      </w:r>
      <w:r>
        <w:instrText xml:space="preserve"> PAGEREF _Toc31291 \h </w:instrText>
      </w:r>
      <w:r>
        <w:fldChar w:fldCharType="separate"/>
      </w:r>
      <w:r>
        <w:t>26</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_Toc4861 </w:instrText>
      </w:r>
      <w:r>
        <w:rPr>
          <w:rFonts w:hint="default"/>
          <w:lang w:val="en-US"/>
        </w:rPr>
        <w:fldChar w:fldCharType="separate"/>
      </w:r>
      <w:r>
        <w:rPr>
          <w:rFonts w:hint="default" w:ascii="Times New Roman" w:hAnsi="Times New Roman" w:cs="Times New Roman"/>
          <w:szCs w:val="24"/>
        </w:rPr>
        <w:t>3.</w:t>
      </w:r>
      <w:r>
        <w:rPr>
          <w:rFonts w:hint="default" w:ascii="Times New Roman" w:hAnsi="Times New Roman" w:cs="Times New Roman"/>
          <w:szCs w:val="24"/>
          <w:lang w:val="en-US"/>
        </w:rPr>
        <w:t>4</w:t>
      </w:r>
      <w:r>
        <w:rPr>
          <w:rFonts w:hint="default" w:ascii="Times New Roman" w:hAnsi="Times New Roman" w:cs="Times New Roman"/>
          <w:szCs w:val="24"/>
        </w:rPr>
        <w:t>.1 Segmentation Techniques</w:t>
      </w:r>
      <w:r>
        <w:tab/>
      </w:r>
      <w:r>
        <w:fldChar w:fldCharType="begin"/>
      </w:r>
      <w:r>
        <w:instrText xml:space="preserve"> PAGEREF _Toc4861 \h </w:instrText>
      </w:r>
      <w:r>
        <w:fldChar w:fldCharType="separate"/>
      </w:r>
      <w:r>
        <w:t>26</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_Toc11656 </w:instrText>
      </w:r>
      <w:r>
        <w:rPr>
          <w:rFonts w:hint="default"/>
          <w:lang w:val="en-US"/>
        </w:rPr>
        <w:fldChar w:fldCharType="separate"/>
      </w:r>
      <w:r>
        <w:rPr>
          <w:rFonts w:hint="default" w:ascii="Times New Roman" w:hAnsi="Times New Roman" w:cs="Times New Roman"/>
          <w:szCs w:val="24"/>
        </w:rPr>
        <w:t>3.</w:t>
      </w:r>
      <w:r>
        <w:rPr>
          <w:rFonts w:hint="default" w:ascii="Times New Roman" w:hAnsi="Times New Roman" w:cs="Times New Roman"/>
          <w:szCs w:val="24"/>
          <w:lang w:val="en-US"/>
        </w:rPr>
        <w:t>4</w:t>
      </w:r>
      <w:r>
        <w:rPr>
          <w:rFonts w:hint="default" w:ascii="Times New Roman" w:hAnsi="Times New Roman" w:cs="Times New Roman"/>
          <w:szCs w:val="24"/>
        </w:rPr>
        <w:t>.2 Integration with the Model</w:t>
      </w:r>
      <w:r>
        <w:tab/>
      </w:r>
      <w:r>
        <w:fldChar w:fldCharType="begin"/>
      </w:r>
      <w:r>
        <w:instrText xml:space="preserve"> PAGEREF _Toc11656 \h </w:instrText>
      </w:r>
      <w:r>
        <w:fldChar w:fldCharType="separate"/>
      </w:r>
      <w:r>
        <w:t>26</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_Toc26532 </w:instrText>
      </w:r>
      <w:r>
        <w:rPr>
          <w:rFonts w:hint="default"/>
          <w:lang w:val="en-US"/>
        </w:rPr>
        <w:fldChar w:fldCharType="separate"/>
      </w:r>
      <w:r>
        <w:rPr>
          <w:rFonts w:hint="default" w:ascii="Times New Roman" w:hAnsi="Times New Roman" w:cs="Times New Roman"/>
          <w:szCs w:val="24"/>
          <w:lang w:val="en-US"/>
        </w:rPr>
        <w:t>3.5 SUMMARY</w:t>
      </w:r>
      <w:r>
        <w:tab/>
      </w:r>
      <w:r>
        <w:fldChar w:fldCharType="begin"/>
      </w:r>
      <w:r>
        <w:instrText xml:space="preserve"> PAGEREF _Toc26532 \h </w:instrText>
      </w:r>
      <w:r>
        <w:fldChar w:fldCharType="separate"/>
      </w:r>
      <w:r>
        <w:t>27</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_Toc13188 </w:instrText>
      </w:r>
      <w:r>
        <w:rPr>
          <w:rFonts w:hint="default"/>
          <w:lang w:val="en-US"/>
        </w:rPr>
        <w:fldChar w:fldCharType="separate"/>
      </w:r>
      <w:r>
        <w:rPr>
          <w:rFonts w:hint="default"/>
          <w:lang w:val="en-US"/>
        </w:rPr>
        <w:t>CHAPTER FOUR</w:t>
      </w:r>
      <w:r>
        <w:tab/>
      </w:r>
      <w:r>
        <w:fldChar w:fldCharType="begin"/>
      </w:r>
      <w:r>
        <w:instrText xml:space="preserve"> PAGEREF _Toc13188 \h </w:instrText>
      </w:r>
      <w:r>
        <w:fldChar w:fldCharType="separate"/>
      </w:r>
      <w:r>
        <w:t>28</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_Toc23293 </w:instrText>
      </w:r>
      <w:r>
        <w:rPr>
          <w:rFonts w:hint="default"/>
          <w:lang w:val="en-US"/>
        </w:rPr>
        <w:fldChar w:fldCharType="separate"/>
      </w:r>
      <w:r>
        <w:rPr>
          <w:rFonts w:hint="default"/>
          <w:lang w:val="en-US"/>
        </w:rPr>
        <w:t>SYSTEM IMPLEMENTATION</w:t>
      </w:r>
      <w:r>
        <w:tab/>
      </w:r>
      <w:r>
        <w:fldChar w:fldCharType="begin"/>
      </w:r>
      <w:r>
        <w:instrText xml:space="preserve"> PAGEREF _Toc23293 \h </w:instrText>
      </w:r>
      <w:r>
        <w:fldChar w:fldCharType="separate"/>
      </w:r>
      <w:r>
        <w:t>28</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_Toc5689 </w:instrText>
      </w:r>
      <w:r>
        <w:rPr>
          <w:rFonts w:hint="default"/>
          <w:lang w:val="en-US"/>
        </w:rPr>
        <w:fldChar w:fldCharType="separate"/>
      </w:r>
      <w:r>
        <w:rPr>
          <w:rFonts w:hint="default" w:ascii="Times New Roman" w:hAnsi="Times New Roman" w:cs="Times New Roman"/>
          <w:szCs w:val="24"/>
          <w:lang w:val="en-US"/>
        </w:rPr>
        <w:t>4.0 INTRODUCTION</w:t>
      </w:r>
      <w:r>
        <w:tab/>
      </w:r>
      <w:r>
        <w:fldChar w:fldCharType="begin"/>
      </w:r>
      <w:r>
        <w:instrText xml:space="preserve"> PAGEREF _Toc5689 \h </w:instrText>
      </w:r>
      <w:r>
        <w:fldChar w:fldCharType="separate"/>
      </w:r>
      <w:r>
        <w:t>28</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_Toc5821 </w:instrText>
      </w:r>
      <w:r>
        <w:rPr>
          <w:rFonts w:hint="default"/>
          <w:lang w:val="en-US"/>
        </w:rPr>
        <w:fldChar w:fldCharType="separate"/>
      </w:r>
      <w:r>
        <w:rPr>
          <w:rFonts w:hint="default" w:ascii="Times New Roman" w:hAnsi="Times New Roman" w:cs="Times New Roman"/>
          <w:szCs w:val="24"/>
          <w:rtl w:val="0"/>
          <w:lang w:val="en-US"/>
        </w:rPr>
        <w:t>4.1 SYSTEM IMPLEMENTATION TOOLS USED</w:t>
      </w:r>
      <w:r>
        <w:tab/>
      </w:r>
      <w:r>
        <w:fldChar w:fldCharType="begin"/>
      </w:r>
      <w:r>
        <w:instrText xml:space="preserve"> PAGEREF _Toc5821 \h </w:instrText>
      </w:r>
      <w:r>
        <w:fldChar w:fldCharType="separate"/>
      </w:r>
      <w:r>
        <w:t>28</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_Toc26874 </w:instrText>
      </w:r>
      <w:r>
        <w:rPr>
          <w:rFonts w:hint="default"/>
          <w:lang w:val="en-US"/>
        </w:rPr>
        <w:fldChar w:fldCharType="separate"/>
      </w:r>
      <w:r>
        <w:rPr>
          <w:rFonts w:hint="default" w:ascii="Times New Roman" w:hAnsi="Times New Roman" w:cs="Times New Roman"/>
          <w:szCs w:val="24"/>
          <w:rtl w:val="0"/>
          <w:lang w:val="en-US"/>
        </w:rPr>
        <w:t>4.1.1 OpenCV</w:t>
      </w:r>
      <w:r>
        <w:tab/>
      </w:r>
      <w:r>
        <w:fldChar w:fldCharType="begin"/>
      </w:r>
      <w:r>
        <w:instrText xml:space="preserve"> PAGEREF _Toc26874 \h </w:instrText>
      </w:r>
      <w:r>
        <w:fldChar w:fldCharType="separate"/>
      </w:r>
      <w:r>
        <w:t>28</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_Toc30616 </w:instrText>
      </w:r>
      <w:r>
        <w:rPr>
          <w:rFonts w:hint="default"/>
          <w:lang w:val="en-US"/>
        </w:rPr>
        <w:fldChar w:fldCharType="separate"/>
      </w:r>
      <w:r>
        <w:rPr>
          <w:rFonts w:hint="default" w:ascii="Times New Roman" w:hAnsi="Times New Roman" w:cs="Times New Roman"/>
          <w:szCs w:val="24"/>
          <w:rtl w:val="0"/>
          <w:lang w:val="en-US"/>
        </w:rPr>
        <w:t xml:space="preserve">4.1.2 </w:t>
      </w:r>
      <w:r>
        <w:rPr>
          <w:rFonts w:hint="default" w:ascii="Times New Roman" w:hAnsi="Times New Roman" w:cs="Times New Roman"/>
          <w:szCs w:val="24"/>
          <w:rtl w:val="0"/>
        </w:rPr>
        <w:t>TensorFlow and Keras</w:t>
      </w:r>
      <w:r>
        <w:tab/>
      </w:r>
      <w:r>
        <w:fldChar w:fldCharType="begin"/>
      </w:r>
      <w:r>
        <w:instrText xml:space="preserve"> PAGEREF _Toc30616 \h </w:instrText>
      </w:r>
      <w:r>
        <w:fldChar w:fldCharType="separate"/>
      </w:r>
      <w:r>
        <w:t>29</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_Toc31146 </w:instrText>
      </w:r>
      <w:r>
        <w:rPr>
          <w:rFonts w:hint="default"/>
          <w:lang w:val="en-US"/>
        </w:rPr>
        <w:fldChar w:fldCharType="separate"/>
      </w:r>
      <w:r>
        <w:rPr>
          <w:rFonts w:hint="default" w:ascii="Times New Roman" w:hAnsi="Times New Roman" w:cs="Times New Roman"/>
          <w:szCs w:val="24"/>
          <w:rtl w:val="0"/>
          <w:lang w:val="en-US"/>
        </w:rPr>
        <w:t xml:space="preserve">4.1.3 </w:t>
      </w:r>
      <w:r>
        <w:rPr>
          <w:rFonts w:hint="default" w:ascii="Times New Roman" w:hAnsi="Times New Roman" w:cs="Times New Roman"/>
          <w:szCs w:val="24"/>
          <w:rtl w:val="0"/>
        </w:rPr>
        <w:t>Python and Numpy</w:t>
      </w:r>
      <w:r>
        <w:tab/>
      </w:r>
      <w:r>
        <w:fldChar w:fldCharType="begin"/>
      </w:r>
      <w:r>
        <w:instrText xml:space="preserve"> PAGEREF _Toc31146 \h </w:instrText>
      </w:r>
      <w:r>
        <w:fldChar w:fldCharType="separate"/>
      </w:r>
      <w:r>
        <w:t>29</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_Toc28642 </w:instrText>
      </w:r>
      <w:r>
        <w:rPr>
          <w:rFonts w:hint="default"/>
          <w:lang w:val="en-US"/>
        </w:rPr>
        <w:fldChar w:fldCharType="separate"/>
      </w:r>
      <w:r>
        <w:rPr>
          <w:rFonts w:hint="default" w:ascii="Times New Roman" w:hAnsi="Times New Roman" w:cs="Times New Roman"/>
          <w:szCs w:val="24"/>
          <w:rtl w:val="0"/>
          <w:lang w:val="en-US"/>
        </w:rPr>
        <w:t>4.1.4 MediaPipe</w:t>
      </w:r>
      <w:r>
        <w:tab/>
      </w:r>
      <w:r>
        <w:fldChar w:fldCharType="begin"/>
      </w:r>
      <w:r>
        <w:instrText xml:space="preserve"> PAGEREF _Toc28642 \h </w:instrText>
      </w:r>
      <w:r>
        <w:fldChar w:fldCharType="separate"/>
      </w:r>
      <w:r>
        <w:t>29</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_Toc17764 </w:instrText>
      </w:r>
      <w:r>
        <w:rPr>
          <w:rFonts w:hint="default"/>
          <w:lang w:val="en-US"/>
        </w:rPr>
        <w:fldChar w:fldCharType="separate"/>
      </w:r>
      <w:r>
        <w:rPr>
          <w:rFonts w:hint="default" w:ascii="Times New Roman" w:hAnsi="Times New Roman" w:cs="Times New Roman"/>
          <w:szCs w:val="24"/>
          <w:rtl w:val="0"/>
          <w:lang w:val="en-US"/>
        </w:rPr>
        <w:t>4.1.5 Webcam/Camera</w:t>
      </w:r>
      <w:r>
        <w:tab/>
      </w:r>
      <w:r>
        <w:fldChar w:fldCharType="begin"/>
      </w:r>
      <w:r>
        <w:instrText xml:space="preserve"> PAGEREF _Toc17764 \h </w:instrText>
      </w:r>
      <w:r>
        <w:fldChar w:fldCharType="separate"/>
      </w:r>
      <w:r>
        <w:t>30</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_Toc21518 </w:instrText>
      </w:r>
      <w:r>
        <w:rPr>
          <w:rFonts w:hint="default"/>
          <w:lang w:val="en-US"/>
        </w:rPr>
        <w:fldChar w:fldCharType="separate"/>
      </w:r>
      <w:r>
        <w:rPr>
          <w:rFonts w:hint="default" w:ascii="Times New Roman" w:hAnsi="Times New Roman" w:cs="Times New Roman"/>
          <w:szCs w:val="24"/>
          <w:rtl w:val="0"/>
          <w:lang w:val="en-US"/>
        </w:rPr>
        <w:t>4.2 SYSTEM TESTING</w:t>
      </w:r>
      <w:r>
        <w:tab/>
      </w:r>
      <w:r>
        <w:fldChar w:fldCharType="begin"/>
      </w:r>
      <w:r>
        <w:instrText xml:space="preserve"> PAGEREF _Toc21518 \h </w:instrText>
      </w:r>
      <w:r>
        <w:fldChar w:fldCharType="separate"/>
      </w:r>
      <w:r>
        <w:t>30</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_Toc4974 </w:instrText>
      </w:r>
      <w:r>
        <w:rPr>
          <w:rFonts w:hint="default"/>
          <w:lang w:val="en-US"/>
        </w:rPr>
        <w:fldChar w:fldCharType="separate"/>
      </w:r>
      <w:r>
        <w:rPr>
          <w:rFonts w:hint="default" w:ascii="Times New Roman" w:hAnsi="Times New Roman" w:cs="Times New Roman"/>
          <w:szCs w:val="24"/>
          <w:rtl w:val="0"/>
          <w:lang w:val="en-US"/>
        </w:rPr>
        <w:t xml:space="preserve">4.2.1 </w:t>
      </w:r>
      <w:r>
        <w:rPr>
          <w:rFonts w:hint="default" w:ascii="Times New Roman" w:hAnsi="Times New Roman" w:cs="Times New Roman"/>
          <w:szCs w:val="24"/>
          <w:rtl w:val="0"/>
        </w:rPr>
        <w:t>Background Subtraction</w:t>
      </w:r>
      <w:r>
        <w:tab/>
      </w:r>
      <w:r>
        <w:fldChar w:fldCharType="begin"/>
      </w:r>
      <w:r>
        <w:instrText xml:space="preserve"> PAGEREF _Toc4974 \h </w:instrText>
      </w:r>
      <w:r>
        <w:fldChar w:fldCharType="separate"/>
      </w:r>
      <w:r>
        <w:t>30</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_Toc2155 </w:instrText>
      </w:r>
      <w:r>
        <w:rPr>
          <w:rFonts w:hint="default"/>
          <w:lang w:val="en-US"/>
        </w:rPr>
        <w:fldChar w:fldCharType="separate"/>
      </w:r>
      <w:r>
        <w:rPr>
          <w:rFonts w:hint="default" w:ascii="Times New Roman" w:hAnsi="Times New Roman" w:cs="Times New Roman"/>
          <w:szCs w:val="24"/>
          <w:rtl w:val="0"/>
          <w:lang w:val="en-US"/>
        </w:rPr>
        <w:t>4.2.2 Hand Segmentation</w:t>
      </w:r>
      <w:r>
        <w:tab/>
      </w:r>
      <w:r>
        <w:fldChar w:fldCharType="begin"/>
      </w:r>
      <w:r>
        <w:instrText xml:space="preserve"> PAGEREF _Toc2155 \h </w:instrText>
      </w:r>
      <w:r>
        <w:fldChar w:fldCharType="separate"/>
      </w:r>
      <w:r>
        <w:t>30</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_Toc28811 </w:instrText>
      </w:r>
      <w:r>
        <w:rPr>
          <w:rFonts w:hint="default"/>
          <w:lang w:val="en-US"/>
        </w:rPr>
        <w:fldChar w:fldCharType="separate"/>
      </w:r>
      <w:r>
        <w:rPr>
          <w:rFonts w:hint="default" w:ascii="Times New Roman" w:hAnsi="Times New Roman" w:cs="Times New Roman"/>
          <w:szCs w:val="24"/>
          <w:rtl w:val="0"/>
          <w:lang w:val="en-US"/>
        </w:rPr>
        <w:t>4.2.3 Gesture Recognition</w:t>
      </w:r>
      <w:r>
        <w:tab/>
      </w:r>
      <w:r>
        <w:fldChar w:fldCharType="begin"/>
      </w:r>
      <w:r>
        <w:instrText xml:space="preserve"> PAGEREF _Toc28811 \h </w:instrText>
      </w:r>
      <w:r>
        <w:fldChar w:fldCharType="separate"/>
      </w:r>
      <w:r>
        <w:t>30</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_Toc402 </w:instrText>
      </w:r>
      <w:r>
        <w:rPr>
          <w:rFonts w:hint="default"/>
          <w:lang w:val="en-US"/>
        </w:rPr>
        <w:fldChar w:fldCharType="separate"/>
      </w:r>
      <w:r>
        <w:rPr>
          <w:rFonts w:hint="default" w:ascii="Times New Roman" w:hAnsi="Times New Roman" w:cs="Times New Roman"/>
          <w:szCs w:val="24"/>
          <w:rtl w:val="0"/>
          <w:lang w:val="en-US"/>
        </w:rPr>
        <w:t>4.2.4 Real-Time Feedback</w:t>
      </w:r>
      <w:r>
        <w:tab/>
      </w:r>
      <w:r>
        <w:fldChar w:fldCharType="begin"/>
      </w:r>
      <w:r>
        <w:instrText xml:space="preserve"> PAGEREF _Toc402 \h </w:instrText>
      </w:r>
      <w:r>
        <w:fldChar w:fldCharType="separate"/>
      </w:r>
      <w:r>
        <w:t>30</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_Toc22068 </w:instrText>
      </w:r>
      <w:r>
        <w:rPr>
          <w:rFonts w:hint="default"/>
          <w:lang w:val="en-US"/>
        </w:rPr>
        <w:fldChar w:fldCharType="separate"/>
      </w:r>
      <w:r>
        <w:rPr>
          <w:rFonts w:hint="default" w:ascii="Times New Roman" w:hAnsi="Times New Roman" w:cs="Times New Roman"/>
          <w:szCs w:val="24"/>
          <w:rtl w:val="0"/>
          <w:lang w:val="en-US"/>
        </w:rPr>
        <w:t>4.3 SYSTEM REQUIREMENTS</w:t>
      </w:r>
      <w:r>
        <w:tab/>
      </w:r>
      <w:r>
        <w:fldChar w:fldCharType="begin"/>
      </w:r>
      <w:r>
        <w:instrText xml:space="preserve"> PAGEREF _Toc22068 \h </w:instrText>
      </w:r>
      <w:r>
        <w:fldChar w:fldCharType="separate"/>
      </w:r>
      <w:r>
        <w:t>31</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_Toc21848 </w:instrText>
      </w:r>
      <w:r>
        <w:rPr>
          <w:rFonts w:hint="default"/>
          <w:lang w:val="en-US"/>
        </w:rPr>
        <w:fldChar w:fldCharType="separate"/>
      </w:r>
      <w:r>
        <w:rPr>
          <w:rFonts w:hint="default" w:ascii="Times New Roman" w:hAnsi="Times New Roman" w:cs="Times New Roman"/>
          <w:szCs w:val="24"/>
          <w:rtl w:val="0"/>
          <w:lang w:val="en-US"/>
        </w:rPr>
        <w:t>4.3.1 Hardware Requirements</w:t>
      </w:r>
      <w:r>
        <w:tab/>
      </w:r>
      <w:r>
        <w:fldChar w:fldCharType="begin"/>
      </w:r>
      <w:r>
        <w:instrText xml:space="preserve"> PAGEREF _Toc21848 \h </w:instrText>
      </w:r>
      <w:r>
        <w:fldChar w:fldCharType="separate"/>
      </w:r>
      <w:r>
        <w:t>31</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_Toc25663 </w:instrText>
      </w:r>
      <w:r>
        <w:rPr>
          <w:rFonts w:hint="default"/>
          <w:lang w:val="en-US"/>
        </w:rPr>
        <w:fldChar w:fldCharType="separate"/>
      </w:r>
      <w:r>
        <w:rPr>
          <w:rFonts w:hint="default" w:ascii="Times New Roman" w:hAnsi="Times New Roman" w:cs="Times New Roman"/>
          <w:szCs w:val="24"/>
          <w:rtl w:val="0"/>
          <w:lang w:val="en-US"/>
        </w:rPr>
        <w:t>4.3.2 Software Requirements</w:t>
      </w:r>
      <w:r>
        <w:tab/>
      </w:r>
      <w:r>
        <w:fldChar w:fldCharType="begin"/>
      </w:r>
      <w:r>
        <w:instrText xml:space="preserve"> PAGEREF _Toc25663 \h </w:instrText>
      </w:r>
      <w:r>
        <w:fldChar w:fldCharType="separate"/>
      </w:r>
      <w:r>
        <w:t>31</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_Toc18502 </w:instrText>
      </w:r>
      <w:r>
        <w:rPr>
          <w:rFonts w:hint="default"/>
          <w:lang w:val="en-US"/>
        </w:rPr>
        <w:fldChar w:fldCharType="separate"/>
      </w:r>
      <w:r>
        <w:rPr>
          <w:rFonts w:hint="default" w:ascii="Times New Roman" w:hAnsi="Times New Roman" w:cs="Times New Roman"/>
          <w:szCs w:val="24"/>
          <w:rtl w:val="0"/>
          <w:lang w:val="en-US"/>
        </w:rPr>
        <w:t>4.4 SYSTEM EVALUATION</w:t>
      </w:r>
      <w:r>
        <w:tab/>
      </w:r>
      <w:r>
        <w:fldChar w:fldCharType="begin"/>
      </w:r>
      <w:r>
        <w:instrText xml:space="preserve"> PAGEREF _Toc18502 \h </w:instrText>
      </w:r>
      <w:r>
        <w:fldChar w:fldCharType="separate"/>
      </w:r>
      <w:r>
        <w:t>32</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_Toc2287 </w:instrText>
      </w:r>
      <w:r>
        <w:rPr>
          <w:rFonts w:hint="default"/>
          <w:lang w:val="en-US"/>
        </w:rPr>
        <w:fldChar w:fldCharType="separate"/>
      </w:r>
      <w:r>
        <w:rPr>
          <w:rFonts w:hint="default" w:ascii="Times New Roman" w:hAnsi="Times New Roman" w:cs="Times New Roman"/>
          <w:szCs w:val="24"/>
          <w:rtl w:val="0"/>
          <w:lang w:val="en-US"/>
        </w:rPr>
        <w:t>4.4.1 Performance Metrics</w:t>
      </w:r>
      <w:r>
        <w:tab/>
      </w:r>
      <w:r>
        <w:fldChar w:fldCharType="begin"/>
      </w:r>
      <w:r>
        <w:instrText xml:space="preserve"> PAGEREF _Toc2287 \h </w:instrText>
      </w:r>
      <w:r>
        <w:fldChar w:fldCharType="separate"/>
      </w:r>
      <w:r>
        <w:t>32</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_Toc25574 </w:instrText>
      </w:r>
      <w:r>
        <w:rPr>
          <w:rFonts w:hint="default"/>
          <w:lang w:val="en-US"/>
        </w:rPr>
        <w:fldChar w:fldCharType="separate"/>
      </w:r>
      <w:r>
        <w:rPr>
          <w:rFonts w:hint="default" w:ascii="Times New Roman" w:hAnsi="Times New Roman" w:cs="Times New Roman"/>
          <w:szCs w:val="24"/>
          <w:rtl w:val="0"/>
          <w:lang w:val="en-US"/>
        </w:rPr>
        <w:t>4.4.2 Testing Scenarios</w:t>
      </w:r>
      <w:r>
        <w:tab/>
      </w:r>
      <w:r>
        <w:fldChar w:fldCharType="begin"/>
      </w:r>
      <w:r>
        <w:instrText xml:space="preserve"> PAGEREF _Toc25574 \h </w:instrText>
      </w:r>
      <w:r>
        <w:fldChar w:fldCharType="separate"/>
      </w:r>
      <w:r>
        <w:t>32</w:t>
      </w:r>
      <w:r>
        <w:fldChar w:fldCharType="end"/>
      </w:r>
      <w:r>
        <w:rPr>
          <w:rFonts w:hint="default"/>
          <w:lang w:val="en-US"/>
        </w:rPr>
        <w:fldChar w:fldCharType="end"/>
      </w:r>
    </w:p>
    <w:p>
      <w:pPr>
        <w:pStyle w:val="17"/>
        <w:tabs>
          <w:tab w:val="right" w:leader="dot" w:pos="9360"/>
        </w:tabs>
      </w:pPr>
      <w:r>
        <w:rPr>
          <w:rFonts w:hint="default"/>
          <w:lang w:val="en-US"/>
        </w:rPr>
        <w:fldChar w:fldCharType="begin"/>
      </w:r>
      <w:r>
        <w:rPr>
          <w:rFonts w:hint="default"/>
          <w:lang w:val="en-US"/>
        </w:rPr>
        <w:instrText xml:space="preserve"> HYPERLINK \l _Toc17510 </w:instrText>
      </w:r>
      <w:r>
        <w:rPr>
          <w:rFonts w:hint="default"/>
          <w:lang w:val="en-US"/>
        </w:rPr>
        <w:fldChar w:fldCharType="separate"/>
      </w:r>
      <w:r>
        <w:rPr>
          <w:rFonts w:hint="default" w:ascii="Times New Roman" w:hAnsi="Times New Roman" w:cs="Times New Roman"/>
          <w:szCs w:val="24"/>
          <w:rtl w:val="0"/>
          <w:lang w:val="en-US"/>
        </w:rPr>
        <w:t>4.4.3  Improvements and Challenges</w:t>
      </w:r>
      <w:r>
        <w:tab/>
      </w:r>
      <w:r>
        <w:fldChar w:fldCharType="begin"/>
      </w:r>
      <w:r>
        <w:instrText xml:space="preserve"> PAGEREF _Toc17510 \h </w:instrText>
      </w:r>
      <w:r>
        <w:fldChar w:fldCharType="separate"/>
      </w:r>
      <w:r>
        <w:t>32</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_Toc16181 </w:instrText>
      </w:r>
      <w:r>
        <w:rPr>
          <w:rFonts w:hint="default"/>
          <w:lang w:val="en-US"/>
        </w:rPr>
        <w:fldChar w:fldCharType="separate"/>
      </w:r>
      <w:r>
        <w:rPr>
          <w:rFonts w:hint="default" w:ascii="Times New Roman" w:hAnsi="Times New Roman" w:cs="Times New Roman"/>
          <w:szCs w:val="24"/>
          <w:rtl w:val="0"/>
          <w:lang w:val="en-US"/>
        </w:rPr>
        <w:t>4.5 SUMMARY</w:t>
      </w:r>
      <w:r>
        <w:tab/>
      </w:r>
      <w:r>
        <w:fldChar w:fldCharType="begin"/>
      </w:r>
      <w:r>
        <w:instrText xml:space="preserve"> PAGEREF _Toc16181 \h </w:instrText>
      </w:r>
      <w:r>
        <w:fldChar w:fldCharType="separate"/>
      </w:r>
      <w:r>
        <w:t>33</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_Toc96 </w:instrText>
      </w:r>
      <w:r>
        <w:rPr>
          <w:rFonts w:hint="default"/>
          <w:lang w:val="en-US"/>
        </w:rPr>
        <w:fldChar w:fldCharType="separate"/>
      </w:r>
      <w:r>
        <w:rPr>
          <w:rFonts w:hint="default"/>
          <w:lang w:val="en-US"/>
        </w:rPr>
        <w:t>CHAPTER FIVE</w:t>
      </w:r>
      <w:r>
        <w:tab/>
      </w:r>
      <w:r>
        <w:fldChar w:fldCharType="begin"/>
      </w:r>
      <w:r>
        <w:instrText xml:space="preserve"> PAGEREF _Toc96 \h </w:instrText>
      </w:r>
      <w:r>
        <w:fldChar w:fldCharType="separate"/>
      </w:r>
      <w:r>
        <w:t>34</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_Toc16777 </w:instrText>
      </w:r>
      <w:r>
        <w:rPr>
          <w:rFonts w:hint="default"/>
          <w:lang w:val="en-US"/>
        </w:rPr>
        <w:fldChar w:fldCharType="separate"/>
      </w:r>
      <w:r>
        <w:rPr>
          <w:rFonts w:hint="default"/>
          <w:lang w:val="en-US"/>
        </w:rPr>
        <w:t>SUMMARY, CONCLUTION AND RECOMMENDATION</w:t>
      </w:r>
      <w:r>
        <w:tab/>
      </w:r>
      <w:r>
        <w:fldChar w:fldCharType="begin"/>
      </w:r>
      <w:r>
        <w:instrText xml:space="preserve"> PAGEREF _Toc16777 \h </w:instrText>
      </w:r>
      <w:r>
        <w:fldChar w:fldCharType="separate"/>
      </w:r>
      <w:r>
        <w:t>34</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_Toc25539 </w:instrText>
      </w:r>
      <w:r>
        <w:rPr>
          <w:rFonts w:hint="default"/>
          <w:lang w:val="en-US"/>
        </w:rPr>
        <w:fldChar w:fldCharType="separate"/>
      </w:r>
      <w:r>
        <w:rPr>
          <w:rFonts w:hint="default" w:ascii="Times New Roman" w:hAnsi="Times New Roman" w:cs="Times New Roman"/>
          <w:szCs w:val="24"/>
          <w:lang w:val="en-US"/>
        </w:rPr>
        <w:t>5.0 INTRODUCTION</w:t>
      </w:r>
      <w:r>
        <w:tab/>
      </w:r>
      <w:r>
        <w:fldChar w:fldCharType="begin"/>
      </w:r>
      <w:r>
        <w:instrText xml:space="preserve"> PAGEREF _Toc25539 \h </w:instrText>
      </w:r>
      <w:r>
        <w:fldChar w:fldCharType="separate"/>
      </w:r>
      <w:r>
        <w:t>34</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_Toc12517 </w:instrText>
      </w:r>
      <w:r>
        <w:rPr>
          <w:rFonts w:hint="default"/>
          <w:lang w:val="en-US"/>
        </w:rPr>
        <w:fldChar w:fldCharType="separate"/>
      </w:r>
      <w:r>
        <w:rPr>
          <w:rFonts w:hint="default" w:ascii="Times New Roman" w:hAnsi="Times New Roman" w:cs="Times New Roman"/>
          <w:szCs w:val="24"/>
          <w:lang w:val="en-US"/>
        </w:rPr>
        <w:t>5.1 SUMMARY</w:t>
      </w:r>
      <w:r>
        <w:tab/>
      </w:r>
      <w:r>
        <w:fldChar w:fldCharType="begin"/>
      </w:r>
      <w:r>
        <w:instrText xml:space="preserve"> PAGEREF _Toc12517 \h </w:instrText>
      </w:r>
      <w:r>
        <w:fldChar w:fldCharType="separate"/>
      </w:r>
      <w:r>
        <w:t>34</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_Toc16184 </w:instrText>
      </w:r>
      <w:r>
        <w:rPr>
          <w:rFonts w:hint="default"/>
          <w:lang w:val="en-US"/>
        </w:rPr>
        <w:fldChar w:fldCharType="separate"/>
      </w:r>
      <w:r>
        <w:rPr>
          <w:rFonts w:hint="default" w:ascii="Times New Roman" w:hAnsi="Times New Roman" w:cs="Times New Roman"/>
          <w:szCs w:val="24"/>
          <w:lang w:val="en-US"/>
        </w:rPr>
        <w:t>5.2 CONCLUTION</w:t>
      </w:r>
      <w:r>
        <w:tab/>
      </w:r>
      <w:r>
        <w:fldChar w:fldCharType="begin"/>
      </w:r>
      <w:r>
        <w:instrText xml:space="preserve"> PAGEREF _Toc16184 \h </w:instrText>
      </w:r>
      <w:r>
        <w:fldChar w:fldCharType="separate"/>
      </w:r>
      <w:r>
        <w:t>35</w:t>
      </w:r>
      <w:r>
        <w:fldChar w:fldCharType="end"/>
      </w:r>
      <w:r>
        <w:rPr>
          <w:rFonts w:hint="default"/>
          <w:lang w:val="en-US"/>
        </w:rPr>
        <w:fldChar w:fldCharType="end"/>
      </w:r>
    </w:p>
    <w:p>
      <w:pPr>
        <w:pStyle w:val="16"/>
        <w:tabs>
          <w:tab w:val="right" w:leader="dot" w:pos="9360"/>
        </w:tabs>
      </w:pPr>
      <w:r>
        <w:rPr>
          <w:rFonts w:hint="default"/>
          <w:lang w:val="en-US"/>
        </w:rPr>
        <w:fldChar w:fldCharType="begin"/>
      </w:r>
      <w:r>
        <w:rPr>
          <w:rFonts w:hint="default"/>
          <w:lang w:val="en-US"/>
        </w:rPr>
        <w:instrText xml:space="preserve"> HYPERLINK \l _Toc16263 </w:instrText>
      </w:r>
      <w:r>
        <w:rPr>
          <w:rFonts w:hint="default"/>
          <w:lang w:val="en-US"/>
        </w:rPr>
        <w:fldChar w:fldCharType="separate"/>
      </w:r>
      <w:r>
        <w:rPr>
          <w:rFonts w:hint="default" w:ascii="Times New Roman" w:hAnsi="Times New Roman" w:cs="Times New Roman"/>
          <w:szCs w:val="24"/>
          <w:lang w:val="en-US"/>
        </w:rPr>
        <w:t>5.3 RECOMMENDATION</w:t>
      </w:r>
      <w:r>
        <w:tab/>
      </w:r>
      <w:r>
        <w:fldChar w:fldCharType="begin"/>
      </w:r>
      <w:r>
        <w:instrText xml:space="preserve"> PAGEREF _Toc16263 \h </w:instrText>
      </w:r>
      <w:r>
        <w:fldChar w:fldCharType="separate"/>
      </w:r>
      <w:r>
        <w:t>37</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_Toc22388 </w:instrText>
      </w:r>
      <w:r>
        <w:rPr>
          <w:rFonts w:hint="default"/>
          <w:lang w:val="en-US"/>
        </w:rPr>
        <w:fldChar w:fldCharType="separate"/>
      </w:r>
      <w:r>
        <w:rPr>
          <w:rFonts w:hint="default"/>
          <w:lang w:val="en-US"/>
        </w:rPr>
        <w:t>REFERENCES</w:t>
      </w:r>
      <w:r>
        <w:tab/>
      </w:r>
      <w:r>
        <w:fldChar w:fldCharType="begin"/>
      </w:r>
      <w:r>
        <w:instrText xml:space="preserve"> PAGEREF _Toc22388 \h </w:instrText>
      </w:r>
      <w:r>
        <w:fldChar w:fldCharType="separate"/>
      </w:r>
      <w:r>
        <w:t>37</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_Toc13581 </w:instrText>
      </w:r>
      <w:r>
        <w:rPr>
          <w:rFonts w:hint="default"/>
          <w:lang w:val="en-US"/>
        </w:rPr>
        <w:fldChar w:fldCharType="separate"/>
      </w:r>
      <w:r>
        <w:rPr>
          <w:rFonts w:hint="default"/>
          <w:lang w:val="en-US"/>
        </w:rPr>
        <w:t>Appendix A</w:t>
      </w:r>
      <w:r>
        <w:tab/>
      </w:r>
      <w:r>
        <w:fldChar w:fldCharType="begin"/>
      </w:r>
      <w:r>
        <w:instrText xml:space="preserve"> PAGEREF _Toc13581 \h </w:instrText>
      </w:r>
      <w:r>
        <w:fldChar w:fldCharType="separate"/>
      </w:r>
      <w:r>
        <w:t>41</w:t>
      </w:r>
      <w:r>
        <w:fldChar w:fldCharType="end"/>
      </w:r>
      <w:r>
        <w:rPr>
          <w:rFonts w:hint="default"/>
          <w:lang w:val="en-US"/>
        </w:rPr>
        <w:fldChar w:fldCharType="end"/>
      </w:r>
    </w:p>
    <w:p>
      <w:pPr>
        <w:pStyle w:val="15"/>
        <w:tabs>
          <w:tab w:val="right" w:leader="dot" w:pos="9360"/>
        </w:tabs>
      </w:pPr>
      <w:r>
        <w:rPr>
          <w:rFonts w:hint="default"/>
          <w:lang w:val="en-US"/>
        </w:rPr>
        <w:fldChar w:fldCharType="begin"/>
      </w:r>
      <w:r>
        <w:rPr>
          <w:rFonts w:hint="default"/>
          <w:lang w:val="en-US"/>
        </w:rPr>
        <w:instrText xml:space="preserve"> HYPERLINK \l _Toc7254 </w:instrText>
      </w:r>
      <w:r>
        <w:rPr>
          <w:rFonts w:hint="default"/>
          <w:lang w:val="en-US"/>
        </w:rPr>
        <w:fldChar w:fldCharType="separate"/>
      </w:r>
      <w:r>
        <w:rPr>
          <w:rFonts w:hint="default"/>
          <w:lang w:val="en-US"/>
        </w:rPr>
        <w:t>Appendix B</w:t>
      </w:r>
      <w:r>
        <w:tab/>
      </w:r>
      <w:r>
        <w:fldChar w:fldCharType="begin"/>
      </w:r>
      <w:r>
        <w:instrText xml:space="preserve"> PAGEREF _Toc7254 \h </w:instrText>
      </w:r>
      <w:r>
        <w:fldChar w:fldCharType="separate"/>
      </w:r>
      <w:r>
        <w:t>42</w:t>
      </w:r>
      <w:r>
        <w:fldChar w:fldCharType="end"/>
      </w:r>
      <w:r>
        <w:rPr>
          <w:rFonts w:hint="default"/>
          <w:lang w:val="en-US"/>
        </w:rPr>
        <w:fldChar w:fldCharType="end"/>
      </w:r>
    </w:p>
    <w:p>
      <w:pPr>
        <w:rPr>
          <w:rFonts w:hint="default"/>
          <w:lang w:val="en-US"/>
        </w:rPr>
        <w:sectPr>
          <w:pgSz w:w="12240" w:h="15840"/>
          <w:pgMar w:top="1440" w:right="1440" w:bottom="1440" w:left="1440" w:header="720" w:footer="720" w:gutter="0"/>
          <w:pgNumType w:fmt="lowerRoman"/>
          <w:cols w:space="720" w:num="1"/>
          <w:docGrid w:linePitch="360" w:charSpace="0"/>
        </w:sectPr>
      </w:pPr>
      <w:r>
        <w:rPr>
          <w:rFonts w:hint="default"/>
          <w:lang w:val="en-US"/>
        </w:rPr>
        <w:fldChar w:fldCharType="end"/>
      </w:r>
    </w:p>
    <w:p>
      <w:pPr>
        <w:pStyle w:val="2"/>
        <w:bidi w:val="0"/>
        <w:rPr>
          <w:rFonts w:hint="default" w:ascii="Times New Roman" w:hAnsi="Times New Roman" w:cs="Times New Roman"/>
          <w:b/>
          <w:bCs w:val="0"/>
          <w:i/>
          <w:iCs/>
          <w:sz w:val="24"/>
          <w:szCs w:val="24"/>
          <w:lang w:val="en-US"/>
        </w:rPr>
      </w:pPr>
      <w:bookmarkStart w:id="29" w:name="_Toc31055"/>
      <w:r>
        <w:rPr>
          <w:rFonts w:hint="default"/>
          <w:lang w:val="en-US"/>
        </w:rPr>
        <w:t>ABSTRACT</w:t>
      </w:r>
      <w:bookmarkEnd w:id="29"/>
    </w:p>
    <w:p>
      <w:pPr>
        <w:spacing w:line="360" w:lineRule="auto"/>
        <w:jc w:val="both"/>
        <w:rPr>
          <w:rFonts w:ascii="Times New Roman" w:hAnsi="Times New Roman" w:eastAsia="Calibri" w:cs="Times New Roman"/>
          <w:i/>
          <w:iCs/>
          <w:kern w:val="0"/>
          <w:sz w:val="24"/>
          <w:szCs w:val="24"/>
          <w14:ligatures w14:val="none"/>
        </w:rPr>
      </w:pPr>
      <w:r>
        <w:rPr>
          <w:rFonts w:ascii="Times New Roman" w:hAnsi="Times New Roman" w:eastAsia="Calibri" w:cs="Times New Roman"/>
          <w:i/>
          <w:iCs/>
          <w:kern w:val="0"/>
          <w:sz w:val="24"/>
          <w:szCs w:val="24"/>
          <w14:ligatures w14:val="none"/>
        </w:rPr>
        <w:t>Very few people understand sign language.  Moreover, contrary to popular belief, it is not an international language. Obviously, this further complicates communication between the Hearing Impaired community and the hearing majority. The alternative of written communication is cumbersome, because the hearing impaired community is generally less skilled in writing a spoken language. For example, when an accident occurs, it is often necessary to communicate quickly with the emergency physician where written communication is not always possible. The purpose of this work is to contribute recognizing American sign languages to the field of automatic sign language recognition with maximum efficiency.  This project focuses on the recognition of static gestures of ASL which are collected from the sign gestures. The most challenging part in the design of an automatic sign language translator is the design of a good classifier that can classify the input static gestures with high accuracy. In the proposed system, design of classifier for sign languages recognition uses CNN architecture from gesture images. The system trained CNNs for the classification of 2</w:t>
      </w:r>
      <w:r>
        <w:rPr>
          <w:rFonts w:hint="default" w:ascii="Times New Roman" w:hAnsi="Times New Roman" w:eastAsia="Calibri" w:cs="Times New Roman"/>
          <w:i/>
          <w:iCs/>
          <w:kern w:val="0"/>
          <w:sz w:val="24"/>
          <w:szCs w:val="24"/>
          <w:lang w:val="en-US"/>
          <w14:ligatures w14:val="none"/>
        </w:rPr>
        <w:t>6</w:t>
      </w:r>
      <w:r>
        <w:rPr>
          <w:rFonts w:ascii="Times New Roman" w:hAnsi="Times New Roman" w:eastAsia="Calibri" w:cs="Times New Roman"/>
          <w:i/>
          <w:iCs/>
          <w:kern w:val="0"/>
          <w:sz w:val="24"/>
          <w:szCs w:val="24"/>
          <w14:ligatures w14:val="none"/>
        </w:rPr>
        <w:t xml:space="preserve"> alphabets</w:t>
      </w:r>
      <w:r>
        <w:rPr>
          <w:rFonts w:hint="default" w:ascii="Times New Roman" w:hAnsi="Times New Roman" w:eastAsia="Calibri" w:cs="Times New Roman"/>
          <w:i/>
          <w:iCs/>
          <w:kern w:val="0"/>
          <w:sz w:val="24"/>
          <w:szCs w:val="24"/>
          <w:lang w:val="en-US"/>
          <w14:ligatures w14:val="none"/>
        </w:rPr>
        <w:t xml:space="preserve">. We </w:t>
      </w:r>
      <w:r>
        <w:rPr>
          <w:rFonts w:ascii="Times New Roman" w:hAnsi="Times New Roman" w:eastAsia="Calibri" w:cs="Times New Roman"/>
          <w:i/>
          <w:iCs/>
          <w:kern w:val="0"/>
          <w:sz w:val="24"/>
          <w:szCs w:val="24"/>
          <w14:ligatures w14:val="none"/>
        </w:rPr>
        <w:t>trained the</w:t>
      </w:r>
      <w:r>
        <w:rPr>
          <w:rFonts w:hint="default" w:ascii="Times New Roman" w:hAnsi="Times New Roman" w:eastAsia="Calibri" w:cs="Times New Roman"/>
          <w:i/>
          <w:iCs/>
          <w:kern w:val="0"/>
          <w:sz w:val="24"/>
          <w:szCs w:val="24"/>
          <w:lang w:val="en-US"/>
          <w14:ligatures w14:val="none"/>
        </w:rPr>
        <w:t xml:space="preserve"> datasets on the Teachable Machine Platform by uploading the Datasets and defining the classes corresponding to ASL alphabet signs.</w:t>
      </w:r>
      <w:r>
        <w:rPr>
          <w:rFonts w:ascii="Times New Roman" w:hAnsi="Times New Roman" w:eastAsia="Calibri" w:cs="Times New Roman"/>
          <w:i/>
          <w:iCs/>
          <w:kern w:val="0"/>
          <w:sz w:val="24"/>
          <w:szCs w:val="24"/>
          <w14:ligatures w14:val="none"/>
        </w:rPr>
        <w:t xml:space="preserve"> Compared to previous literature the proposed work attained a validation accuracy of 99.86% for my classifier. I have designed my network to be light weight so that it can be incorporated easily with embedded devices having limited resources. The result shows that accuracy improves as we include more data from different subjects during training.</w:t>
      </w:r>
    </w:p>
    <w:p>
      <w:pPr>
        <w:spacing w:line="360" w:lineRule="auto"/>
        <w:jc w:val="both"/>
        <w:rPr>
          <w:rFonts w:ascii="Times New Roman" w:hAnsi="Times New Roman" w:eastAsia="Calibri" w:cs="Times New Roman"/>
          <w:b/>
          <w:i/>
          <w:iCs/>
          <w:kern w:val="0"/>
          <w:sz w:val="24"/>
          <w:szCs w:val="24"/>
          <w14:ligatures w14:val="none"/>
        </w:rPr>
      </w:pPr>
    </w:p>
    <w:p>
      <w:pPr>
        <w:jc w:val="both"/>
        <w:rPr>
          <w:rFonts w:hint="default" w:ascii="Times New Roman" w:hAnsi="Times New Roman" w:cs="Times New Roman"/>
          <w:b/>
          <w:bCs/>
          <w:sz w:val="24"/>
          <w:szCs w:val="24"/>
          <w:lang w:val="en-US"/>
        </w:rPr>
        <w:sectPr>
          <w:pgSz w:w="12240" w:h="15840"/>
          <w:pgMar w:top="1440" w:right="1440" w:bottom="1440" w:left="1440" w:header="720" w:footer="720" w:gutter="0"/>
          <w:pgNumType w:fmt="lowerRoman"/>
          <w:cols w:space="720" w:num="1"/>
          <w:docGrid w:linePitch="360" w:charSpace="0"/>
        </w:sectPr>
      </w:pPr>
    </w:p>
    <w:p>
      <w:pPr>
        <w:pStyle w:val="2"/>
        <w:rPr>
          <w:rFonts w:hint="default"/>
          <w:szCs w:val="24"/>
          <w:lang w:val="en-US"/>
        </w:rPr>
      </w:pPr>
      <w:bookmarkStart w:id="30" w:name="_Toc10859"/>
      <w:bookmarkStart w:id="31" w:name="_Toc20687"/>
      <w:bookmarkStart w:id="32" w:name="_Toc31883"/>
      <w:bookmarkStart w:id="33" w:name="_Toc11719"/>
      <w:bookmarkStart w:id="34" w:name="_Toc32686"/>
      <w:r>
        <w:rPr>
          <w:szCs w:val="24"/>
        </w:rPr>
        <w:t>CHAPTER ON</w:t>
      </w:r>
      <w:r>
        <w:rPr>
          <w:rFonts w:hint="default"/>
          <w:szCs w:val="24"/>
          <w:lang w:val="en-US"/>
        </w:rPr>
        <w:t>E</w:t>
      </w:r>
      <w:bookmarkEnd w:id="30"/>
      <w:bookmarkEnd w:id="31"/>
      <w:bookmarkEnd w:id="32"/>
      <w:bookmarkEnd w:id="33"/>
      <w:bookmarkEnd w:id="34"/>
    </w:p>
    <w:p>
      <w:pPr>
        <w:pStyle w:val="2"/>
      </w:pPr>
      <w:r>
        <w:rPr>
          <w:szCs w:val="24"/>
        </w:rPr>
        <w:t xml:space="preserve"> </w:t>
      </w:r>
      <w:bookmarkStart w:id="35" w:name="_Toc13089"/>
      <w:bookmarkStart w:id="36" w:name="_Toc1534"/>
      <w:bookmarkStart w:id="37" w:name="_Toc28154"/>
      <w:bookmarkStart w:id="38" w:name="_Toc2099"/>
      <w:bookmarkStart w:id="39" w:name="_Toc6869"/>
      <w:r>
        <w:rPr>
          <w:szCs w:val="24"/>
        </w:rPr>
        <w:t>INTRODUCTION</w:t>
      </w:r>
      <w:bookmarkEnd w:id="35"/>
      <w:bookmarkEnd w:id="36"/>
      <w:bookmarkEnd w:id="37"/>
      <w:bookmarkEnd w:id="38"/>
      <w:bookmarkEnd w:id="39"/>
    </w:p>
    <w:p>
      <w:pPr>
        <w:pStyle w:val="3"/>
        <w:bidi w:val="0"/>
        <w:rPr>
          <w:rFonts w:hint="default" w:ascii="Times New Roman" w:hAnsi="Times New Roman" w:eastAsia="SimSun" w:cs="Times New Roman"/>
          <w:b/>
          <w:sz w:val="24"/>
          <w:szCs w:val="24"/>
          <w:lang w:val="en-US"/>
        </w:rPr>
      </w:pPr>
      <w:bookmarkStart w:id="40" w:name="_Toc76494513"/>
      <w:bookmarkStart w:id="41" w:name="_Toc28699"/>
      <w:bookmarkStart w:id="42" w:name="_Toc21880"/>
      <w:bookmarkStart w:id="43" w:name="_Toc25001"/>
      <w:bookmarkStart w:id="44" w:name="_Toc32367"/>
      <w:bookmarkStart w:id="45" w:name="_Toc8865"/>
      <w:r>
        <w:rPr>
          <w:rFonts w:hint="default" w:ascii="Times New Roman" w:hAnsi="Times New Roman" w:cs="Times New Roman"/>
          <w:sz w:val="24"/>
          <w:szCs w:val="24"/>
        </w:rPr>
        <w:t xml:space="preserve">1.0 </w:t>
      </w:r>
      <w:bookmarkEnd w:id="40"/>
      <w:r>
        <w:rPr>
          <w:rFonts w:hint="default" w:ascii="Times New Roman" w:hAnsi="Times New Roman" w:cs="Times New Roman"/>
          <w:sz w:val="24"/>
          <w:szCs w:val="24"/>
          <w:lang w:val="en-US"/>
        </w:rPr>
        <w:t>BACKGROUND OF THE STUDY</w:t>
      </w:r>
      <w:bookmarkEnd w:id="41"/>
      <w:bookmarkEnd w:id="42"/>
      <w:bookmarkEnd w:id="43"/>
      <w:bookmarkEnd w:id="44"/>
      <w:bookmarkEnd w:id="45"/>
    </w:p>
    <w:p>
      <w:pPr>
        <w:spacing w:before="0" w:beforeLines="0" w:after="0" w:afterLines="0" w:line="360" w:lineRule="auto"/>
        <w:ind w:left="0" w:leftChars="0" w:right="0" w:rightChars="0" w:firstLine="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hearings impaired are those people with defects in their hearing faculty and are tagged “people with special needs” </w:t>
      </w:r>
      <w:r>
        <w:rPr>
          <w:rFonts w:ascii="Times New Roman" w:hAnsi="Times New Roman" w:eastAsia="Times New Roman" w:cs="Times New Roman"/>
          <w:b/>
          <w:bCs/>
          <w:sz w:val="24"/>
          <w:szCs w:val="24"/>
          <w:shd w:val="clear" w:color="auto" w:fill="FFFFFF"/>
        </w:rPr>
        <w:fldChar w:fldCharType="begin"/>
      </w:r>
      <w:r>
        <w:rPr>
          <w:rFonts w:ascii="Times New Roman" w:hAnsi="Times New Roman" w:eastAsia="Times New Roman" w:cs="Times New Roman"/>
          <w:b/>
          <w:bCs/>
          <w:sz w:val="24"/>
          <w:szCs w:val="24"/>
          <w:shd w:val="clear" w:color="auto" w:fill="FFFFFF"/>
        </w:rPr>
        <w:instrText xml:space="preserve">CITATION Eva \l 1033 </w:instrText>
      </w:r>
      <w:r>
        <w:rPr>
          <w:rFonts w:ascii="Times New Roman" w:hAnsi="Times New Roman" w:eastAsia="Times New Roman" w:cs="Times New Roman"/>
          <w:b/>
          <w:bCs/>
          <w:sz w:val="24"/>
          <w:szCs w:val="24"/>
          <w:shd w:val="clear" w:color="auto" w:fill="FFFFFF"/>
        </w:rPr>
        <w:fldChar w:fldCharType="separate"/>
      </w:r>
      <w:r>
        <w:rPr>
          <w:rFonts w:ascii="Times New Roman" w:hAnsi="Times New Roman" w:eastAsia="Times New Roman" w:cs="Times New Roman"/>
          <w:sz w:val="24"/>
          <w:szCs w:val="24"/>
          <w:shd w:val="clear" w:color="auto" w:fill="FFFFFF"/>
        </w:rPr>
        <w:t>(Evalk, 2014)</w:t>
      </w:r>
      <w:r>
        <w:rPr>
          <w:rFonts w:ascii="Times New Roman" w:hAnsi="Times New Roman" w:eastAsia="Times New Roman" w:cs="Times New Roman"/>
          <w:b/>
          <w:bCs/>
          <w:sz w:val="24"/>
          <w:szCs w:val="24"/>
          <w:shd w:val="clear" w:color="auto" w:fill="FFFFFF"/>
        </w:rPr>
        <w:fldChar w:fldCharType="end"/>
      </w:r>
      <w:r>
        <w:rPr>
          <w:rFonts w:ascii="Times New Roman" w:hAnsi="Times New Roman" w:eastAsia="Times New Roman" w:cs="Times New Roman"/>
          <w:sz w:val="24"/>
          <w:szCs w:val="24"/>
        </w:rPr>
        <w:t>. That is people that need special attention both in learning and other aspect of life. They are in most cases ignored by the society, especially when it comes to their education. This is because of little or no knowledge of</w:t>
      </w:r>
      <w:r>
        <w:rPr>
          <w:rFonts w:hint="default" w:ascii="Times New Roman" w:hAnsi="Times New Roman" w:eastAsia="Times New Roman" w:cs="Times New Roman"/>
          <w:sz w:val="24"/>
          <w:szCs w:val="24"/>
          <w:lang w:val="en-US"/>
        </w:rPr>
        <w:t xml:space="preserve"> m</w:t>
      </w:r>
      <w:r>
        <w:rPr>
          <w:rFonts w:ascii="Times New Roman" w:hAnsi="Times New Roman" w:eastAsia="Times New Roman" w:cs="Times New Roman"/>
          <w:sz w:val="24"/>
          <w:szCs w:val="24"/>
        </w:rPr>
        <w:t>odern technology that will facilitate classroom instructions for this group of people without any hope and focus for their future.</w:t>
      </w:r>
    </w:p>
    <w:p>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hearing impaired forms part of the Nigerian populace and the 1999 constitution of the Federal Republic of Nigeria frowns at any form of discrimination to the Nigerian child to the basis of sex, religious, culture and in fact discrimination in all its ramification. Hence the national policy on education revised 2005 dedicated a whole chapter on specially education program to discuss hoe the government intends dealing, with the issues of people with special needs of which the hearing-impaired are part of this saw the introduction of special schools and courses in the Universities, polytechnics and colleges of education etc. To provide man power to handle the education of people with special needs.</w:t>
      </w:r>
    </w:p>
    <w:p>
      <w:pPr>
        <w:autoSpaceDE w:val="0"/>
        <w:autoSpaceDN w:val="0"/>
        <w:adjustRightInd w:val="0"/>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 come about this short story when I boarded a taxi car, in that taxi there’s one deaf i.e. mute guy. I observed the difficulties he experienced trying to communicate with the taxi driver. The communication was not smooth, but he managed to get him messages across, and the taxi driver too managed to make out what he was trying to communicate. This scene motivated me into thinking of how to better communication with hearing impaired and it led me to undertake this study using the knowledge E-learning.</w:t>
      </w:r>
    </w:p>
    <w:p>
      <w:pPr>
        <w:autoSpaceDE w:val="0"/>
        <w:autoSpaceDN w:val="0"/>
        <w:adjustRightInd w:val="0"/>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purpose of this project is to develop a Sign Language Tutoring Demonstrator that lets users practice demonstrated signs and get feedback about their performance. In a learning step, a video of a specific sign is demonstrated to the user and in the practice step, the user is asked to repeat the sign. An evaluation of produced gesture is given to the learner; together with a synthesized version of the sign that lets the user get visual feedback in a caricatured form.</w:t>
      </w:r>
    </w:p>
    <w:p>
      <w:pPr>
        <w:autoSpaceDE w:val="0"/>
        <w:autoSpaceDN w:val="0"/>
        <w:adjustRightInd w:val="0"/>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specificity of Sign Language is that the whole message is contained not only in hand gestures and shapes (manual signs) but also in facial expressions and head/shoulder motion (non-manual signs). As a consequence, the language is intrinsically </w:t>
      </w:r>
      <w:r>
        <w:rPr>
          <w:rFonts w:ascii="Times New Roman" w:hAnsi="Times New Roman" w:eastAsia="Times New Roman" w:cs="Times New Roman"/>
          <w:sz w:val="24"/>
          <w:szCs w:val="24"/>
          <w:lang w:val="en-US"/>
        </w:rPr>
        <w:t>multi modal</w:t>
      </w:r>
      <w:r>
        <w:rPr>
          <w:rFonts w:ascii="Times New Roman" w:hAnsi="Times New Roman" w:eastAsia="Times New Roman" w:cs="Times New Roman"/>
          <w:sz w:val="24"/>
          <w:szCs w:val="24"/>
        </w:rPr>
        <w:t>. In order to solve the hand trajectory recognition problem, Hidden Markov Models have been used extensively for the last decade. Lee and Kim.</w:t>
      </w:r>
    </w:p>
    <w:p>
      <w:pPr>
        <w:autoSpaceDE w:val="0"/>
        <w:autoSpaceDN w:val="0"/>
        <w:adjustRightInd w:val="0"/>
        <w:spacing w:after="0"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signs selected were signs that could be recognized based on solely the trajectory of one hand. In this project, we aim at developing a tutoring system able to cope with two sources of information: hand gestures and head motion. The database contains complex signs that are performed with two hands and head gestures.</w:t>
      </w:r>
      <w:r>
        <w:rPr>
          <w:rFonts w:ascii="Times New Roman" w:hAnsi="Times New Roman" w:eastAsia="Times New Roman" w:cs="Times New Roman"/>
          <w:b/>
          <w:i/>
          <w:sz w:val="24"/>
          <w:szCs w:val="24"/>
        </w:rPr>
        <w:t xml:space="preserve"> </w:t>
      </w:r>
      <w:r>
        <w:rPr>
          <w:rFonts w:ascii="Times New Roman" w:hAnsi="Times New Roman" w:eastAsia="Times New Roman" w:cs="Times New Roman"/>
          <w:sz w:val="24"/>
          <w:szCs w:val="24"/>
        </w:rPr>
        <w:t>Therefore, our Sign Language Recognition system fuses the data coming from two sources of information to recognize a performed sign: The shape and trajectory of the two hands and the head movements.</w:t>
      </w:r>
    </w:p>
    <w:p>
      <w:pPr>
        <w:spacing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daily life, the communication between different communities highly depends on human based translation services. The involvement of human </w:t>
      </w:r>
      <w:r>
        <w:rPr>
          <w:rFonts w:ascii="Times New Roman" w:hAnsi="Times New Roman" w:eastAsia="Times New Roman" w:cs="Times New Roman"/>
          <w:sz w:val="24"/>
          <w:szCs w:val="24"/>
          <w:lang w:val="en-US"/>
        </w:rPr>
        <w:t>expertise</w:t>
      </w:r>
      <w:r>
        <w:rPr>
          <w:rFonts w:ascii="Times New Roman" w:hAnsi="Times New Roman" w:eastAsia="Times New Roman" w:cs="Times New Roman"/>
          <w:sz w:val="24"/>
          <w:szCs w:val="24"/>
        </w:rPr>
        <w:t xml:space="preserve"> is very difficult and expensive for translation. The automatic sign language recognition leads to understand the meaning of different signs without the help from expert persons. Sign language recognition is still a challenging problem despite of many research efforts during the last few decades. It requires the understanding of combination of multi-modal information such as hand pose and movement, facial expression, and human body posture.  Moreover, even same signs have significantly different appearances for different signers and different viewpoints. In this project, I focus on American Sign Language (ASL) recognition from static depth images. In all over the world more than hundred sign languages in the world. American Sign Language (ASL) is used throughout U.S. and Canada, as well as other regions of the world, including Western regions of Africa and Southeastern regions of Asia. Approximately 500,000 people use ASL as a primary language in U.S. The fig.1 shows ASL alphabets. Visual similarity of different signs makes it difficult for recognition. So it become a challenging area in computer vision tasks.</w:t>
      </w:r>
    </w:p>
    <w:p>
      <w:pPr>
        <w:pStyle w:val="3"/>
        <w:numPr>
          <w:ilvl w:val="1"/>
          <w:numId w:val="1"/>
        </w:numPr>
        <w:bidi w:val="0"/>
        <w:rPr>
          <w:rFonts w:hint="default" w:ascii="Times New Roman" w:hAnsi="Times New Roman" w:eastAsia="SimSun" w:cs="Times New Roman"/>
          <w:b/>
          <w:sz w:val="24"/>
          <w:szCs w:val="24"/>
          <w:lang w:val="en-US"/>
        </w:rPr>
      </w:pPr>
      <w:bookmarkStart w:id="46" w:name="_Toc26261"/>
      <w:bookmarkStart w:id="47" w:name="_Toc7598"/>
      <w:bookmarkStart w:id="48" w:name="_Toc3513"/>
      <w:bookmarkStart w:id="49" w:name="_Toc10125"/>
      <w:bookmarkStart w:id="50" w:name="_Toc31899"/>
      <w:r>
        <w:rPr>
          <w:rFonts w:hint="default" w:ascii="Times New Roman" w:hAnsi="Times New Roman" w:cs="Times New Roman"/>
          <w:sz w:val="24"/>
          <w:szCs w:val="24"/>
          <w:lang w:val="en-US"/>
        </w:rPr>
        <w:t>PROBLEM STATEMENT</w:t>
      </w:r>
      <w:bookmarkEnd w:id="46"/>
      <w:bookmarkEnd w:id="47"/>
      <w:bookmarkEnd w:id="48"/>
      <w:bookmarkEnd w:id="49"/>
      <w:bookmarkEnd w:id="50"/>
    </w:p>
    <w:p>
      <w:pPr>
        <w:spacing w:line="360" w:lineRule="auto"/>
        <w:ind w:firstLine="720"/>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The learning problems or difficulties and communication constraints which created a wide gap between the hearing-impaired and their counterparts (hearing people) has been a source of concern over the years. This gap has been in the form of educational, employment and social opportunities which results in the in ability of the hearing impaired to develop their potentials to the fullest.</w:t>
      </w:r>
      <w:r>
        <w:rPr>
          <w:rFonts w:hint="default" w:ascii="Times New Roman" w:hAnsi="Times New Roman" w:eastAsia="Times New Roman" w:cs="Times New Roman"/>
          <w:sz w:val="24"/>
          <w:szCs w:val="24"/>
          <w:lang w:val="en-US"/>
        </w:rPr>
        <w:t xml:space="preserve"> Cited from (A. Al-Azazi, 2022).</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propose project if fully implemented will overcome the difficulties of sign language translation for people with special needs to understand communication with society.</w:t>
      </w:r>
    </w:p>
    <w:p>
      <w:pPr>
        <w:pStyle w:val="3"/>
        <w:bidi w:val="0"/>
        <w:rPr>
          <w:rFonts w:ascii="Times New Roman" w:hAnsi="Times New Roman" w:eastAsia="SimSun" w:cs="Times New Roman"/>
          <w:b/>
          <w:sz w:val="24"/>
          <w:szCs w:val="24"/>
        </w:rPr>
      </w:pPr>
      <w:bookmarkStart w:id="51" w:name="_Toc76494515"/>
      <w:bookmarkStart w:id="52" w:name="_Toc9437"/>
      <w:bookmarkStart w:id="53" w:name="_Toc26634"/>
      <w:bookmarkStart w:id="54" w:name="_Toc14071"/>
      <w:bookmarkStart w:id="55" w:name="_Toc11456"/>
      <w:bookmarkStart w:id="56" w:name="_Toc30259"/>
      <w:r>
        <w:rPr>
          <w:rFonts w:hint="default" w:ascii="Times New Roman" w:hAnsi="Times New Roman" w:cs="Times New Roman"/>
          <w:sz w:val="24"/>
          <w:szCs w:val="24"/>
        </w:rPr>
        <w:t>1.2</w:t>
      </w:r>
      <w:bookmarkEnd w:id="51"/>
      <w:r>
        <w:rPr>
          <w:rFonts w:hint="default" w:ascii="Times New Roman" w:hAnsi="Times New Roman" w:cs="Times New Roman"/>
          <w:sz w:val="24"/>
          <w:szCs w:val="24"/>
          <w:lang w:val="en-US"/>
        </w:rPr>
        <w:t xml:space="preserve"> AIMS AND OBJECTIVES OF THE STUDY</w:t>
      </w:r>
      <w:bookmarkEnd w:id="52"/>
      <w:bookmarkEnd w:id="53"/>
      <w:bookmarkEnd w:id="54"/>
      <w:bookmarkEnd w:id="55"/>
      <w:bookmarkEnd w:id="56"/>
    </w:p>
    <w:p>
      <w:pPr>
        <w:spacing w:line="360" w:lineRule="auto"/>
        <w:ind w:firstLine="375"/>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The aim of this project is to develop and application that will translate sign language to English language, to achieve this aim the following objectives are set:</w:t>
      </w:r>
    </w:p>
    <w:p>
      <w:pPr>
        <w:numPr>
          <w:ilvl w:val="0"/>
          <w:numId w:val="2"/>
        </w:numPr>
        <w:spacing w:after="200" w:line="360" w:lineRule="auto"/>
        <w:ind w:left="135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improve the hearing-impaired, concept in information technology.</w:t>
      </w:r>
    </w:p>
    <w:p>
      <w:pPr>
        <w:numPr>
          <w:ilvl w:val="0"/>
          <w:numId w:val="2"/>
        </w:numPr>
        <w:spacing w:after="200" w:line="360" w:lineRule="auto"/>
        <w:ind w:left="135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complement and supplement the existing methods of teaching the hearing-impaired.</w:t>
      </w:r>
      <w:r>
        <w:rPr>
          <w:rFonts w:ascii="Times New Roman" w:hAnsi="Times New Roman" w:eastAsia="Times New Roman" w:cs="Times New Roman"/>
          <w:b/>
          <w:sz w:val="24"/>
          <w:szCs w:val="24"/>
        </w:rPr>
        <w:t xml:space="preserve"> </w:t>
      </w:r>
    </w:p>
    <w:p>
      <w:pPr>
        <w:numPr>
          <w:ilvl w:val="0"/>
          <w:numId w:val="2"/>
        </w:numPr>
        <w:spacing w:after="200" w:line="360" w:lineRule="auto"/>
        <w:ind w:left="135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develop and implement a sign language to text</w:t>
      </w:r>
      <w:r>
        <w:rPr>
          <w:rFonts w:hint="default" w:ascii="Times New Roman" w:hAnsi="Times New Roman" w:eastAsia="Times New Roman" w:cs="Times New Roman"/>
          <w:sz w:val="24"/>
          <w:szCs w:val="24"/>
          <w:lang w:val="en-US"/>
        </w:rPr>
        <w:t>.</w:t>
      </w:r>
    </w:p>
    <w:p>
      <w:pPr>
        <w:pStyle w:val="3"/>
        <w:bidi w:val="0"/>
        <w:rPr>
          <w:rFonts w:hint="default" w:ascii="Times New Roman" w:hAnsi="Times New Roman" w:eastAsia="SimSun" w:cs="Times New Roman"/>
          <w:b/>
          <w:sz w:val="24"/>
          <w:szCs w:val="24"/>
          <w:lang w:val="en-US"/>
        </w:rPr>
      </w:pPr>
      <w:bookmarkStart w:id="57" w:name="_Toc9439"/>
      <w:bookmarkStart w:id="58" w:name="_Toc31757"/>
      <w:bookmarkStart w:id="59" w:name="_Toc3605"/>
      <w:bookmarkStart w:id="60" w:name="_Toc31124"/>
      <w:bookmarkStart w:id="61" w:name="_Toc27538"/>
      <w:r>
        <w:rPr>
          <w:rFonts w:hint="default" w:ascii="Times New Roman" w:hAnsi="Times New Roman" w:cs="Times New Roman"/>
          <w:sz w:val="24"/>
          <w:szCs w:val="24"/>
          <w:lang w:val="en-US"/>
        </w:rPr>
        <w:t>1.3 SCOPE AND LIMITATION OF THE STUDY</w:t>
      </w:r>
      <w:bookmarkEnd w:id="57"/>
      <w:bookmarkEnd w:id="58"/>
      <w:bookmarkEnd w:id="59"/>
      <w:bookmarkEnd w:id="60"/>
      <w:bookmarkEnd w:id="61"/>
    </w:p>
    <w:p>
      <w:pPr>
        <w:spacing w:line="360" w:lineRule="auto"/>
        <w:ind w:left="-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work will focus on primarily intended for making an Interpreter. This will have applications in Business who want to employ deaf and mute employees can use it to convey employee messages to the end consumer. It will be used majorly by the deaf and mute to communicate.</w:t>
      </w:r>
    </w:p>
    <w:p>
      <w:pPr>
        <w:spacing w:after="455" w:line="360" w:lineRule="auto"/>
        <w:ind w:left="-15" w:firstLine="23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applications can further be extended to security purposes, by developing a sign language of your own. And even observing and analyzing any suspicious actions.</w:t>
      </w:r>
    </w:p>
    <w:p>
      <w:pPr>
        <w:pStyle w:val="3"/>
        <w:bidi w:val="0"/>
        <w:rPr>
          <w:rFonts w:hint="default" w:ascii="Times New Roman" w:hAnsi="Times New Roman" w:eastAsia="SimSun" w:cs="Times New Roman"/>
          <w:b/>
          <w:sz w:val="24"/>
          <w:szCs w:val="24"/>
          <w:lang w:val="en-US"/>
        </w:rPr>
      </w:pPr>
      <w:bookmarkStart w:id="62" w:name="_Toc29952"/>
      <w:bookmarkStart w:id="63" w:name="_Toc5327"/>
      <w:bookmarkStart w:id="64" w:name="_Toc25251"/>
      <w:bookmarkStart w:id="65" w:name="_Toc24642"/>
      <w:bookmarkStart w:id="66" w:name="_Toc16774"/>
      <w:r>
        <w:rPr>
          <w:rFonts w:hint="default" w:ascii="Times New Roman" w:hAnsi="Times New Roman" w:cs="Times New Roman"/>
          <w:sz w:val="24"/>
          <w:szCs w:val="24"/>
          <w:lang w:val="en-US"/>
        </w:rPr>
        <w:t>1.4 SIGNIFICANCE OF THE STUDY</w:t>
      </w:r>
      <w:bookmarkEnd w:id="62"/>
      <w:bookmarkEnd w:id="63"/>
      <w:bookmarkEnd w:id="64"/>
      <w:bookmarkEnd w:id="65"/>
      <w:bookmarkEnd w:id="66"/>
    </w:p>
    <w:p>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First and foremost, the outcome of this research work in expected to provide complementary and supplementary instructional devices in the teaching and learning process for the hearing-impaired. This will enable them to communicate and </w:t>
      </w:r>
      <w:r>
        <w:rPr>
          <w:rFonts w:ascii="Times New Roman" w:hAnsi="Times New Roman" w:eastAsia="Times New Roman" w:cs="Times New Roman"/>
          <w:sz w:val="24"/>
          <w:szCs w:val="24"/>
          <w:lang w:val="en-US"/>
        </w:rPr>
        <w:t>learn</w:t>
      </w:r>
      <w:r>
        <w:rPr>
          <w:rFonts w:ascii="Times New Roman" w:hAnsi="Times New Roman" w:eastAsia="Times New Roman" w:cs="Times New Roman"/>
          <w:sz w:val="24"/>
          <w:szCs w:val="24"/>
        </w:rPr>
        <w:t xml:space="preserve"> effectively like other people that have no impaired. It will also go a long way in assisting the hearing impaired develop their potentials to the fullest and also compete favorably with their counterparts who are without impairments. Nevertheless, the hearing-impaired with this innovation can contribute to social development; they can be less dependent and become self-reliant whereby reducing the level of discrimination, marginalization and the problem of inferiority complex among other benefits. The aforementioned can be achieved when the outcome of this research works i.e, its findings are adequately utilized. Second, the classroom instructor will find the outcome of this research work very helpful. This is because their process of teaching the hearing-impaired in greatly simplified and burden reduced and will facilitate understanding on the part of the hearing-impaired.</w:t>
      </w:r>
    </w:p>
    <w:p>
      <w:pPr>
        <w:keepNext/>
        <w:keepLines/>
        <w:spacing w:before="40" w:after="0" w:line="360" w:lineRule="auto"/>
        <w:outlineLvl w:val="1"/>
        <w:rPr>
          <w:rFonts w:ascii="Times New Roman" w:hAnsi="Times New Roman" w:eastAsia="SimSun" w:cs="Times New Roman"/>
          <w:b/>
          <w:sz w:val="24"/>
          <w:szCs w:val="24"/>
        </w:rPr>
      </w:pPr>
      <w:bookmarkStart w:id="67" w:name="_Toc76494518"/>
      <w:bookmarkStart w:id="68" w:name="_Toc16142"/>
      <w:bookmarkStart w:id="69" w:name="_Toc12870"/>
      <w:bookmarkStart w:id="70" w:name="_Toc10488"/>
      <w:bookmarkStart w:id="71" w:name="_Toc5001"/>
      <w:bookmarkStart w:id="72" w:name="_Toc18400"/>
      <w:r>
        <w:rPr>
          <w:rStyle w:val="22"/>
          <w:rFonts w:hint="default" w:ascii="Times New Roman" w:hAnsi="Times New Roman" w:cs="Times New Roman"/>
          <w:sz w:val="24"/>
          <w:szCs w:val="24"/>
        </w:rPr>
        <w:t>1.</w:t>
      </w:r>
      <w:r>
        <w:rPr>
          <w:rStyle w:val="22"/>
          <w:rFonts w:hint="default" w:ascii="Times New Roman" w:hAnsi="Times New Roman" w:cs="Times New Roman"/>
          <w:sz w:val="24"/>
          <w:szCs w:val="24"/>
          <w:lang w:val="en-US"/>
        </w:rPr>
        <w:t>5</w:t>
      </w:r>
      <w:r>
        <w:rPr>
          <w:rStyle w:val="22"/>
          <w:rFonts w:hint="default" w:ascii="Times New Roman" w:hAnsi="Times New Roman" w:cs="Times New Roman"/>
          <w:sz w:val="24"/>
          <w:szCs w:val="24"/>
        </w:rPr>
        <w:t xml:space="preserve"> </w:t>
      </w:r>
      <w:bookmarkEnd w:id="67"/>
      <w:r>
        <w:rPr>
          <w:rStyle w:val="22"/>
          <w:rFonts w:hint="default" w:ascii="Times New Roman" w:hAnsi="Times New Roman" w:cs="Times New Roman"/>
          <w:sz w:val="24"/>
          <w:szCs w:val="24"/>
          <w:lang w:val="en-US"/>
        </w:rPr>
        <w:t>DEFINITION OF TERMS</w:t>
      </w:r>
      <w:bookmarkEnd w:id="68"/>
      <w:bookmarkEnd w:id="69"/>
      <w:bookmarkEnd w:id="70"/>
      <w:bookmarkEnd w:id="71"/>
      <w:bookmarkEnd w:id="72"/>
      <w:r>
        <w:rPr>
          <w:rFonts w:ascii="Times New Roman" w:hAnsi="Times New Roman" w:eastAsia="SimSun" w:cs="Times New Roman"/>
          <w:b/>
          <w:sz w:val="24"/>
          <w:szCs w:val="24"/>
        </w:rPr>
        <w:t xml:space="preserve"> </w:t>
      </w:r>
    </w:p>
    <w:p>
      <w:pPr>
        <w:numPr>
          <w:ilvl w:val="0"/>
          <w:numId w:val="3"/>
        </w:numPr>
        <w:spacing w:after="221"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Artificial Neural Networks: Artificial Neural Network is a connections of neurons, replicating the structure of human brain. Each connection of neuron transfers information to another neuron.</w:t>
      </w:r>
      <w:r>
        <w:rPr>
          <w:rFonts w:hint="default" w:ascii="Times New Roman" w:hAnsi="Times New Roman" w:eastAsia="Times New Roman" w:cs="Times New Roman"/>
          <w:sz w:val="24"/>
          <w:szCs w:val="24"/>
          <w:lang w:val="en-US"/>
        </w:rPr>
        <w:t xml:space="preserve"> (Goodfellow, I., Bengio, Y., &amp; Courville, A. 2016).</w:t>
      </w:r>
    </w:p>
    <w:p>
      <w:pPr>
        <w:numPr>
          <w:ilvl w:val="0"/>
          <w:numId w:val="3"/>
        </w:numPr>
        <w:spacing w:after="221"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Classification: In classification, we will need to categorize data into a finite number of predefined classes.</w:t>
      </w:r>
      <w:r>
        <w:rPr>
          <w:rFonts w:hint="default" w:ascii="Times New Roman" w:hAnsi="Times New Roman" w:eastAsia="Times New Roman" w:cs="Times New Roman"/>
          <w:sz w:val="24"/>
          <w:szCs w:val="24"/>
          <w:lang w:val="en-US"/>
        </w:rPr>
        <w:t xml:space="preserve"> (Murphy, K. P. 2012).</w:t>
      </w:r>
    </w:p>
    <w:p>
      <w:pPr>
        <w:numPr>
          <w:ilvl w:val="0"/>
          <w:numId w:val="3"/>
        </w:numPr>
        <w:spacing w:after="221"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CNN: It is a Machine Learning unit algorithm, for supervised learning, which is used in classification of large amount of data. Unlike regular Neural Networks, in the layers of CNN, the neurons are arranged in 3 dimensions: width, height, depth.</w:t>
      </w:r>
      <w:r>
        <w:rPr>
          <w:rFonts w:hint="default" w:ascii="Times New Roman" w:hAnsi="Times New Roman" w:eastAsia="Times New Roman" w:cs="Times New Roman"/>
          <w:sz w:val="24"/>
          <w:szCs w:val="24"/>
          <w:lang w:val="en-US"/>
        </w:rPr>
        <w:t xml:space="preserve"> (Krizhevsky, A., Sutskever, I., &amp; Hinton, G. E. 2012).</w:t>
      </w:r>
    </w:p>
    <w:p>
      <w:pPr>
        <w:numPr>
          <w:ilvl w:val="0"/>
          <w:numId w:val="3"/>
        </w:numPr>
        <w:spacing w:after="221"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Feature: Features are individual measurable property or characteristic of a phenomenon being observed. These require classification.</w:t>
      </w:r>
      <w:r>
        <w:rPr>
          <w:rFonts w:hint="default" w:ascii="Times New Roman" w:hAnsi="Times New Roman" w:eastAsia="Times New Roman" w:cs="Times New Roman"/>
          <w:sz w:val="24"/>
          <w:szCs w:val="24"/>
          <w:lang w:val="en-US"/>
        </w:rPr>
        <w:t xml:space="preserve"> (Murphy, K. P. 2012).</w:t>
      </w:r>
    </w:p>
    <w:p>
      <w:pPr>
        <w:numPr>
          <w:ilvl w:val="0"/>
          <w:numId w:val="3"/>
        </w:numPr>
        <w:spacing w:after="221"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Image Processing: The various modifications done on a raw image to make it suitable for the training model.</w:t>
      </w:r>
      <w:r>
        <w:rPr>
          <w:rFonts w:hint="default" w:ascii="Times New Roman" w:hAnsi="Times New Roman" w:eastAsia="Times New Roman" w:cs="Times New Roman"/>
          <w:sz w:val="24"/>
          <w:szCs w:val="24"/>
          <w:lang w:val="en-US"/>
        </w:rPr>
        <w:t xml:space="preserve"> (Gonzalez, R. C., &amp; Woods, R. E. 2008).</w:t>
      </w:r>
    </w:p>
    <w:p>
      <w:pPr>
        <w:numPr>
          <w:ilvl w:val="0"/>
          <w:numId w:val="3"/>
        </w:numPr>
        <w:spacing w:after="221"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Keras: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is a high-level neural networks library written in python that works as a wrapper to Tensor Flow. Gulli, A., &amp; Pal, S. (2017).</w:t>
      </w:r>
    </w:p>
    <w:p>
      <w:pPr>
        <w:numPr>
          <w:ilvl w:val="0"/>
          <w:numId w:val="3"/>
        </w:numPr>
        <w:spacing w:after="221"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Label: Labels are the final output. We can also consider the output classes to be the labels.</w:t>
      </w:r>
      <w:r>
        <w:rPr>
          <w:rFonts w:hint="default" w:ascii="Times New Roman" w:hAnsi="Times New Roman" w:eastAsia="Times New Roman" w:cs="Times New Roman"/>
          <w:sz w:val="24"/>
          <w:szCs w:val="24"/>
          <w:lang w:val="en-US"/>
        </w:rPr>
        <w:t xml:space="preserve"> (Murphy, K. P. 2012).</w:t>
      </w:r>
    </w:p>
    <w:p>
      <w:pPr>
        <w:numPr>
          <w:ilvl w:val="0"/>
          <w:numId w:val="3"/>
        </w:numPr>
        <w:spacing w:after="328"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Model: A machine learning model is a mathematical portrayal of a real-life problem. There are various algorithms that perform different tasks with different levels of accuracy.</w:t>
      </w:r>
      <w:r>
        <w:rPr>
          <w:rFonts w:hint="default" w:ascii="Times New Roman" w:hAnsi="Times New Roman" w:eastAsia="Times New Roman" w:cs="Times New Roman"/>
          <w:sz w:val="24"/>
          <w:szCs w:val="24"/>
          <w:lang w:val="en-US"/>
        </w:rPr>
        <w:t xml:space="preserve"> (Goodfellow, I., Bengio, Y., &amp; Courville, A. 2016).</w:t>
      </w:r>
    </w:p>
    <w:p>
      <w:pPr>
        <w:numPr>
          <w:ilvl w:val="0"/>
          <w:numId w:val="3"/>
        </w:numPr>
        <w:spacing w:after="328"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 xml:space="preserve">OpenCV: (Open Source Computer Vision) is an open source library of programming functions used for real-time computer-vision. It is mainly used for image processing, video capture and analysis for features like face and object recognition. </w:t>
      </w:r>
      <w:r>
        <w:rPr>
          <w:rFonts w:hint="default" w:ascii="Times New Roman" w:hAnsi="Times New Roman" w:eastAsia="Times New Roman" w:cs="Times New Roman"/>
          <w:sz w:val="24"/>
          <w:szCs w:val="24"/>
          <w:lang w:val="en-US"/>
        </w:rPr>
        <w:t>(</w:t>
      </w:r>
      <w:r>
        <w:rPr>
          <w:rFonts w:ascii="Times New Roman" w:hAnsi="Times New Roman" w:eastAsia="Times New Roman" w:cs="Times New Roman"/>
          <w:sz w:val="24"/>
          <w:szCs w:val="24"/>
        </w:rPr>
        <w:t>Bradski, G. 2000)</w:t>
      </w:r>
      <w:r>
        <w:rPr>
          <w:rFonts w:hint="default" w:ascii="Times New Roman" w:hAnsi="Times New Roman" w:eastAsia="Times New Roman" w:cs="Times New Roman"/>
          <w:sz w:val="24"/>
          <w:szCs w:val="24"/>
          <w:lang w:val="en-US"/>
        </w:rPr>
        <w:t>.</w:t>
      </w:r>
    </w:p>
    <w:p>
      <w:pPr>
        <w:numPr>
          <w:ilvl w:val="0"/>
          <w:numId w:val="3"/>
        </w:numPr>
        <w:spacing w:after="221"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Tensor Flow:</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Tensor flow is an open source software library for numerical computation. First we define the nodes of the computation graph, then inside a session, the actual computation takes place. Tensor Flow is widely used in Machine Learning.</w:t>
      </w:r>
      <w:r>
        <w:rPr>
          <w:rFonts w:hint="default" w:ascii="Times New Roman" w:hAnsi="Times New Roman" w:eastAsia="Times New Roman" w:cs="Times New Roman"/>
          <w:sz w:val="24"/>
          <w:szCs w:val="24"/>
          <w:lang w:val="en-US"/>
        </w:rPr>
        <w:t xml:space="preserve"> (Chollet, F. 2018).</w:t>
      </w:r>
    </w:p>
    <w:p>
      <w:pPr>
        <w:numPr>
          <w:ilvl w:val="0"/>
          <w:numId w:val="3"/>
        </w:numPr>
        <w:spacing w:after="221" w:line="360" w:lineRule="auto"/>
        <w:ind w:left="586"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Training-set: This is the data set over which CNN model is trained. The predictions are completely dependent on the training-data set.</w:t>
      </w:r>
      <w:r>
        <w:rPr>
          <w:rFonts w:hint="default" w:ascii="Times New Roman" w:hAnsi="Times New Roman" w:eastAsia="Times New Roman" w:cs="Times New Roman"/>
          <w:sz w:val="24"/>
          <w:szCs w:val="24"/>
          <w:lang w:val="en-US"/>
        </w:rPr>
        <w:t xml:space="preserve"> (Murphy, K. P. 2012).</w:t>
      </w:r>
    </w:p>
    <w:p>
      <w:pPr>
        <w:pStyle w:val="3"/>
        <w:bidi w:val="0"/>
        <w:rPr>
          <w:rFonts w:hint="default" w:ascii="Times New Roman" w:hAnsi="Times New Roman" w:cs="Times New Roman"/>
          <w:sz w:val="24"/>
          <w:szCs w:val="24"/>
          <w:lang w:val="en-US"/>
        </w:rPr>
      </w:pPr>
      <w:bookmarkStart w:id="73" w:name="_Toc9238"/>
      <w:bookmarkStart w:id="74" w:name="_Toc7650"/>
      <w:bookmarkStart w:id="75" w:name="_Toc15360"/>
      <w:bookmarkStart w:id="76" w:name="_Toc6809"/>
      <w:bookmarkStart w:id="77" w:name="_Toc25415"/>
      <w:r>
        <w:rPr>
          <w:rFonts w:hint="default" w:ascii="Times New Roman" w:hAnsi="Times New Roman" w:cs="Times New Roman"/>
          <w:sz w:val="24"/>
          <w:szCs w:val="24"/>
          <w:lang w:val="en-US"/>
        </w:rPr>
        <w:t>1.6 SUMMARY</w:t>
      </w:r>
      <w:bookmarkEnd w:id="73"/>
      <w:bookmarkEnd w:id="74"/>
      <w:bookmarkEnd w:id="75"/>
      <w:bookmarkEnd w:id="76"/>
      <w:bookmarkEnd w:id="77"/>
    </w:p>
    <w:p>
      <w:pPr>
        <w:spacing w:line="360" w:lineRule="auto"/>
        <w:jc w:val="both"/>
        <w:rPr>
          <w:sz w:val="24"/>
          <w:szCs w:val="24"/>
        </w:rPr>
      </w:pPr>
      <w:r>
        <w:rPr>
          <w:rFonts w:ascii="Times New Roman" w:hAnsi="Times New Roman" w:eastAsia="Times New Roman" w:cs="Times New Roman"/>
          <w:sz w:val="24"/>
          <w:szCs w:val="24"/>
        </w:rPr>
        <w:t>This study aims to develop a Sign Language Tutoring Demonstrator to help the hearing-impaired communicate effectively. The project focuses on recognizing American Sign Language (ASL) from static depth images using machine learning techniques like Artificial Neural Networks and CNN. The application will translate sign language to English text, providing complementary teaching methods for the hearing-impaired, enhancing their potential, and reducing discrimination. The project's scope includes creating an interpreter primarily for the deaf and mute, with potential applications in business and security purposes. The study's significance lies in facilitating learning, reducing the burden on instructors, and promoting social development for the hearing-impaired.</w:t>
      </w:r>
    </w:p>
    <w:p>
      <w:pPr>
        <w:pStyle w:val="2"/>
        <w:spacing w:line="360" w:lineRule="auto"/>
        <w:jc w:val="center"/>
        <w:rPr>
          <w:rFonts w:hint="default" w:ascii="Times New Roman" w:hAnsi="Times New Roman" w:cs="Times New Roman"/>
          <w:sz w:val="24"/>
          <w:szCs w:val="24"/>
        </w:rPr>
      </w:pPr>
      <w:bookmarkStart w:id="78" w:name="_Toc20764"/>
      <w:bookmarkStart w:id="79" w:name="_Toc17007"/>
      <w:bookmarkStart w:id="80" w:name="_Toc30633"/>
      <w:bookmarkStart w:id="81" w:name="_Toc5080"/>
      <w:bookmarkStart w:id="82" w:name="_Toc7063"/>
      <w:bookmarkStart w:id="83" w:name="_Toc76494519"/>
      <w:r>
        <w:rPr>
          <w:rFonts w:hint="default" w:ascii="Times New Roman" w:hAnsi="Times New Roman" w:cs="Times New Roman"/>
          <w:sz w:val="24"/>
          <w:szCs w:val="24"/>
        </w:rPr>
        <w:t>CHAPTER TWO</w:t>
      </w:r>
      <w:bookmarkEnd w:id="78"/>
      <w:bookmarkEnd w:id="79"/>
      <w:bookmarkEnd w:id="80"/>
      <w:bookmarkEnd w:id="81"/>
      <w:bookmarkEnd w:id="82"/>
    </w:p>
    <w:p>
      <w:pPr>
        <w:pStyle w:val="2"/>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84" w:name="_Toc21971"/>
      <w:bookmarkStart w:id="85" w:name="_Toc2171"/>
      <w:bookmarkStart w:id="86" w:name="_Toc12922"/>
      <w:bookmarkStart w:id="87" w:name="_Toc32502"/>
      <w:bookmarkStart w:id="88" w:name="_Toc9759"/>
      <w:r>
        <w:rPr>
          <w:rFonts w:hint="default" w:ascii="Times New Roman" w:hAnsi="Times New Roman" w:cs="Times New Roman"/>
          <w:sz w:val="24"/>
          <w:szCs w:val="24"/>
        </w:rPr>
        <w:t>LITERATURE</w:t>
      </w:r>
      <w:bookmarkEnd w:id="83"/>
      <w:r>
        <w:rPr>
          <w:rFonts w:hint="default" w:cs="Times New Roman"/>
          <w:sz w:val="24"/>
          <w:szCs w:val="24"/>
          <w:lang w:val="en-US"/>
        </w:rPr>
        <w:t xml:space="preserve"> REVIEW</w:t>
      </w:r>
      <w:bookmarkEnd w:id="84"/>
      <w:bookmarkEnd w:id="85"/>
      <w:bookmarkEnd w:id="86"/>
      <w:bookmarkEnd w:id="87"/>
      <w:bookmarkEnd w:id="88"/>
    </w:p>
    <w:p>
      <w:pPr>
        <w:pStyle w:val="3"/>
        <w:bidi w:val="0"/>
        <w:rPr>
          <w:rFonts w:hint="default" w:ascii="Times New Roman" w:hAnsi="Times New Roman" w:cs="Times New Roman"/>
          <w:sz w:val="24"/>
          <w:szCs w:val="24"/>
          <w:lang w:val="en-US"/>
        </w:rPr>
      </w:pPr>
      <w:bookmarkStart w:id="89" w:name="_Toc29942"/>
      <w:bookmarkStart w:id="90" w:name="_Toc20540"/>
      <w:bookmarkStart w:id="91" w:name="_Toc11586"/>
      <w:r>
        <w:rPr>
          <w:rFonts w:hint="default" w:ascii="Times New Roman" w:hAnsi="Times New Roman" w:cs="Times New Roman"/>
          <w:sz w:val="24"/>
          <w:szCs w:val="24"/>
          <w:lang w:val="en-US"/>
        </w:rPr>
        <w:t>2.0 INTRODUCTION</w:t>
      </w:r>
      <w:bookmarkEnd w:id="89"/>
      <w:bookmarkEnd w:id="90"/>
      <w:bookmarkEnd w:id="91"/>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 world where communication serves as the lifeblood of human interaction, the ability to convey thoughts, emotions, and ideas is fundamental. However, for millions of individuals who are hearing-impaired, this intrinsic human connection is often severed or limited. In this Chapter, we delve into the vast realm of the "Sign Language Tutor." This chapter embarks on an enlightening journey through the literature, unveiling the wealth of knowledge, innovations, and insights that have shaped the landscape of sign language tutoring for the hearing-impaired community.</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traverse the pages of this chapter, we will explore the existing body of research, the historical evolution of sign language education, the challenges encountered in teaching and learning sign language, and the innovative technologies that have paved the way for more inclusive and effective communication.</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Our project is underpinned by the recognition that sign language is not merely a mode of communication for the hearing-impaired but a rich and expressive language with its own grammar, structure, and cultural significance. Understanding and utilizing sign language is not only a means of bridging the communication gap but a gateway to the Deaf community's culture, experiences, and shared identity.</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will journey through the historical roots of sign language education, acknowledging the pioneering efforts of individuals like Charles Michel De L'Eppe, who laid the foundation for formal sign language instruction. The historical context will provide valuable insights into the challenges and milestones that have marked the evolution of sign language education.</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Furthermore, this chapter will shed light on the contemporary challenges and barriers faced by those seeking to learn sign language and by educators who strive to facilitate this learning process. Issues such as negative societal attitudes, limited resources, and the stress experienced by sign language interpreters and educators will be explored in depth.</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progress through the literature review, we will also examine the role of technology in transforming sign language education. We will explore the various applications and tools designed to facilitate sign language learning and communication, including virtual tutors and assistive technologies.</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ever-evolving landscape, our project aims to contribute to the growing body of knowledge surrounding sign language education and communication. Our ultimate goal is to develop a Sign Language Tutor that leverages the power of technology to enhance the learning experience for the hearing-impaired, providing them with a valuable resource for mastering sign language and fostering more inclusive and meaningful interactions with the world.</w:t>
      </w:r>
    </w:p>
    <w:p>
      <w:pPr>
        <w:spacing w:line="360" w:lineRule="auto"/>
        <w:jc w:val="both"/>
        <w:rPr>
          <w:rFonts w:hint="default"/>
          <w:lang w:val="en-US"/>
        </w:rPr>
      </w:pPr>
      <w:r>
        <w:rPr>
          <w:rFonts w:hint="default" w:ascii="Times New Roman" w:hAnsi="Times New Roman" w:cs="Times New Roman"/>
          <w:sz w:val="24"/>
          <w:szCs w:val="24"/>
          <w:lang w:val="en-US"/>
        </w:rPr>
        <w:t>The Literature Review, is a portal to the vast tapestry of insights and innovations that have shaped the world of sign language education and communication. It is through the wisdom and experiences of those who have come before us that we will navigate the path to creating a Sign Language Tutor that holds the promise of better communication and a more inclusive society for the hearing-impaired.</w:t>
      </w:r>
    </w:p>
    <w:p>
      <w:pPr>
        <w:pStyle w:val="3"/>
        <w:bidi w:val="0"/>
        <w:rPr>
          <w:rFonts w:hint="default" w:ascii="Times New Roman" w:hAnsi="Times New Roman" w:eastAsia="SimSun" w:cs="Times New Roman"/>
          <w:b/>
          <w:sz w:val="24"/>
          <w:szCs w:val="24"/>
          <w:lang w:val="en-US"/>
        </w:rPr>
      </w:pPr>
      <w:bookmarkStart w:id="92" w:name="_Toc76494520"/>
      <w:bookmarkStart w:id="93" w:name="_Toc24508"/>
      <w:bookmarkStart w:id="94" w:name="_Toc31687"/>
      <w:bookmarkStart w:id="95" w:name="_Toc2461"/>
      <w:bookmarkStart w:id="96" w:name="_Toc23964"/>
      <w:bookmarkStart w:id="97" w:name="_Toc22631"/>
      <w:r>
        <w:rPr>
          <w:rFonts w:hint="default" w:ascii="Times New Roman" w:hAnsi="Times New Roman" w:cs="Times New Roman"/>
          <w:sz w:val="24"/>
          <w:szCs w:val="24"/>
        </w:rPr>
        <w:t xml:space="preserve">2.1. </w:t>
      </w:r>
      <w:bookmarkEnd w:id="92"/>
      <w:r>
        <w:rPr>
          <w:rFonts w:hint="default" w:ascii="Times New Roman" w:hAnsi="Times New Roman" w:cs="Times New Roman"/>
          <w:sz w:val="24"/>
          <w:szCs w:val="24"/>
          <w:lang w:val="en-US"/>
        </w:rPr>
        <w:t>OVERVIEW OF SIGN LANGUAGE SYSTEMS</w:t>
      </w:r>
      <w:bookmarkEnd w:id="93"/>
      <w:bookmarkEnd w:id="94"/>
      <w:bookmarkEnd w:id="95"/>
      <w:bookmarkEnd w:id="96"/>
      <w:bookmarkEnd w:id="97"/>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Over the years, a lot of computer programs have been developed to assist hearing impaired. One of which in the “Bald”. The project team according to science daily was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CITATION Rom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 xml:space="preserve"> (Rom)</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at the University of Colorado. The tongue model used in baldi is based on data collected by researchers at John Hopkins University in Baltimore. </w:t>
      </w:r>
      <w:r>
        <w:rPr>
          <w:rFonts w:hint="default" w:ascii="Times New Roman" w:hAnsi="Times New Roman" w:eastAsia="Times New Roman" w:cs="Times New Roman"/>
          <w:color w:val="000000"/>
          <w:sz w:val="24"/>
          <w:szCs w:val="24"/>
        </w:rPr>
        <w:fldChar w:fldCharType="begin"/>
      </w:r>
      <w:r>
        <w:rPr>
          <w:rFonts w:hint="default" w:ascii="Times New Roman" w:hAnsi="Times New Roman" w:eastAsia="Times New Roman" w:cs="Times New Roman"/>
          <w:color w:val="000000"/>
          <w:sz w:val="24"/>
          <w:szCs w:val="24"/>
        </w:rPr>
        <w:instrText xml:space="preserve"> CITATION Pee04 \l 1033 </w:instrText>
      </w:r>
      <w:r>
        <w:rPr>
          <w:rFonts w:hint="default" w:ascii="Times New Roman" w:hAnsi="Times New Roman" w:eastAsia="Times New Roman" w:cs="Times New Roman"/>
          <w:color w:val="000000"/>
          <w:sz w:val="24"/>
          <w:szCs w:val="24"/>
        </w:rPr>
        <w:fldChar w:fldCharType="separate"/>
      </w:r>
      <w:r>
        <w:rPr>
          <w:rFonts w:hint="default" w:ascii="Times New Roman" w:hAnsi="Times New Roman" w:eastAsia="Times New Roman" w:cs="Times New Roman"/>
          <w:color w:val="000000"/>
          <w:sz w:val="24"/>
          <w:szCs w:val="24"/>
        </w:rPr>
        <w:t>(Peel, 2004)</w:t>
      </w:r>
      <w:r>
        <w:rPr>
          <w:rFonts w:hint="default" w:ascii="Times New Roman" w:hAnsi="Times New Roman" w:eastAsia="Times New Roman" w:cs="Times New Roman"/>
          <w:color w:val="000000"/>
          <w:sz w:val="24"/>
          <w:szCs w:val="24"/>
        </w:rPr>
        <w:fldChar w:fldCharType="end"/>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sz w:val="24"/>
          <w:szCs w:val="24"/>
        </w:rPr>
        <w:t xml:space="preserve"> Baldi, the animated instructor converses via the latest technologies for speech recognition and generation, showing students how to understand and produce spoken language. The “Baldi” could transform the way language is taught to hearing impaired children. In addition to helping students to accurately produce expressive speech. The interactive system’s curriculum development software lets teachers and students customize class work. To create Baldi’s speech recognition capabilities, the researchers compiled a data base of speech from more than 1,000 children. Those samples then shaped on algorithm for recognizing fine details in the children’s speech. Also, the animated speech produced by Baldi from textual input is accurate enough to be intelligible to users who read it.</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Another program, developed was in India, at school for hearing loss students, the researchers create a generic for E-learning modules for hearing loss students, and then using this generic software includes two projects, one for teachers of hearing loss student and second for hearing loss student themselves. To cover all categories of hearing loss student, the generic software would display the instructional material via four modes of communication, (sign language includes lip movement, finger spelling, and normal text besides all previous modes). Tutorial e-lessons generated by the generic software are supported by pictures as well as text of lesson.</w:t>
      </w:r>
    </w:p>
    <w:p>
      <w:pPr>
        <w:autoSpaceDE w:val="0"/>
        <w:autoSpaceDN w:val="0"/>
        <w:adjustRightInd w:val="0"/>
        <w:spacing w:after="0" w:line="360" w:lineRule="auto"/>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color w:val="000000"/>
          <w:sz w:val="24"/>
          <w:szCs w:val="24"/>
        </w:rPr>
        <w:t>With the advent of internet, tutoring has gone online with the online tutoring. A student goes online to get tutoring; this can happen real-time through a chat room or instant messaging. More and more deaf people are getting tutoring ever ride phones and web cams. Also tutoring can happen through e-mail where student will have said a question or writing sample to a tutor who will via e-mail.</w:t>
      </w:r>
    </w:p>
    <w:p>
      <w:pPr>
        <w:pStyle w:val="3"/>
        <w:bidi w:val="0"/>
        <w:rPr>
          <w:rFonts w:hint="default" w:ascii="Times New Roman" w:hAnsi="Times New Roman" w:eastAsia="SimSun" w:cs="Times New Roman"/>
          <w:b/>
          <w:sz w:val="24"/>
          <w:szCs w:val="24"/>
          <w:lang w:val="en-US"/>
        </w:rPr>
      </w:pPr>
      <w:bookmarkStart w:id="98" w:name="_Toc76494521"/>
      <w:bookmarkStart w:id="99" w:name="_Toc16771"/>
      <w:bookmarkStart w:id="100" w:name="_Toc21525"/>
      <w:bookmarkStart w:id="101" w:name="_Toc8704"/>
      <w:bookmarkStart w:id="102" w:name="_Toc16666"/>
      <w:bookmarkStart w:id="103" w:name="_Toc14505"/>
      <w:r>
        <w:rPr>
          <w:rFonts w:hint="default" w:ascii="Times New Roman" w:hAnsi="Times New Roman" w:cs="Times New Roman"/>
          <w:sz w:val="24"/>
          <w:szCs w:val="24"/>
        </w:rPr>
        <w:t xml:space="preserve">2.2 </w:t>
      </w:r>
      <w:bookmarkEnd w:id="98"/>
      <w:r>
        <w:rPr>
          <w:rFonts w:hint="default" w:ascii="Times New Roman" w:hAnsi="Times New Roman" w:cs="Times New Roman"/>
          <w:sz w:val="24"/>
          <w:szCs w:val="24"/>
          <w:lang w:val="en-US"/>
        </w:rPr>
        <w:t>THE HISTORICAL TRENDS OF SIGN LANGUAGE SYSTEMS</w:t>
      </w:r>
      <w:bookmarkEnd w:id="99"/>
      <w:bookmarkEnd w:id="100"/>
      <w:bookmarkEnd w:id="101"/>
      <w:bookmarkEnd w:id="102"/>
      <w:bookmarkEnd w:id="103"/>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Sign Language has a very long history, like many other languages, it has undergone many transformations throughout its history. It is believed that Sign Language stems from the first known sign language system, which was discovered in France during the mid-18th century. This part of the essay outlines and discusses the development of Sign Language country per se. It is important to note that there are other country’s Sign Language apart from those listed below.</w:t>
      </w:r>
    </w:p>
    <w:p>
      <w:pPr>
        <w:autoSpaceDE w:val="0"/>
        <w:autoSpaceDN w:val="0"/>
        <w:adjustRightInd w:val="0"/>
        <w:spacing w:after="0" w:line="360" w:lineRule="auto"/>
        <w:jc w:val="both"/>
        <w:rPr>
          <w:rFonts w:hint="default" w:ascii="Times New Roman" w:hAnsi="Times New Roman" w:eastAsia="Times New Roman" w:cs="Times New Roman"/>
          <w:color w:val="000000"/>
          <w:sz w:val="24"/>
          <w:szCs w:val="24"/>
        </w:rPr>
      </w:pPr>
      <w:bookmarkStart w:id="104" w:name="_Toc30353"/>
      <w:bookmarkStart w:id="105" w:name="_Toc29426"/>
      <w:bookmarkStart w:id="106" w:name="_Toc2580"/>
      <w:bookmarkStart w:id="107" w:name="_Toc20358"/>
      <w:bookmarkStart w:id="108" w:name="_Toc2156"/>
      <w:r>
        <w:rPr>
          <w:rStyle w:val="23"/>
          <w:rFonts w:hint="default" w:ascii="Times New Roman" w:hAnsi="Times New Roman" w:cs="Times New Roman"/>
          <w:sz w:val="24"/>
          <w:szCs w:val="24"/>
        </w:rPr>
        <w:t>2.2.1 France</w:t>
      </w:r>
      <w:bookmarkEnd w:id="104"/>
      <w:bookmarkEnd w:id="105"/>
      <w:bookmarkEnd w:id="106"/>
      <w:bookmarkEnd w:id="107"/>
      <w:bookmarkEnd w:id="108"/>
      <w:r>
        <w:rPr>
          <w:rFonts w:hint="default" w:ascii="Times New Roman" w:hAnsi="Times New Roman" w:eastAsia="Times New Roman" w:cs="Times New Roman"/>
          <w:b/>
          <w:bCs/>
          <w:sz w:val="24"/>
          <w:szCs w:val="24"/>
        </w:rPr>
        <w:t xml:space="preserve"> </w:t>
      </w:r>
      <w:r>
        <w:rPr>
          <w:rFonts w:hint="default" w:ascii="Times New Roman" w:hAnsi="Times New Roman" w:eastAsia="Times New Roman" w:cs="Times New Roman"/>
          <w:b/>
          <w:bCs/>
          <w:color w:val="000000"/>
          <w:sz w:val="24"/>
          <w:szCs w:val="24"/>
        </w:rPr>
        <w:t xml:space="preserve">– </w:t>
      </w:r>
      <w:r>
        <w:rPr>
          <w:rFonts w:hint="default" w:ascii="Times New Roman" w:hAnsi="Times New Roman" w:eastAsia="Times New Roman" w:cs="Times New Roman"/>
          <w:color w:val="000000"/>
          <w:sz w:val="24"/>
          <w:szCs w:val="24"/>
        </w:rPr>
        <w:t xml:space="preserve">France is considered as the home of Sign Language because of their struggle to ensure that Sign Language becomes a recognized language. France is the home of French Sign Language (FSL). </w:t>
      </w:r>
    </w:p>
    <w:p>
      <w:pPr>
        <w:autoSpaceDE w:val="0"/>
        <w:autoSpaceDN w:val="0"/>
        <w:adjustRightInd w:val="0"/>
        <w:spacing w:after="0" w:line="360" w:lineRule="auto"/>
        <w:jc w:val="both"/>
        <w:rPr>
          <w:rFonts w:hint="default" w:ascii="Times New Roman" w:hAnsi="Times New Roman" w:eastAsia="Times New Roman" w:cs="Times New Roman"/>
          <w:b/>
          <w:bCs/>
          <w:sz w:val="24"/>
          <w:szCs w:val="24"/>
        </w:rPr>
      </w:pPr>
      <w:r>
        <w:rPr>
          <w:rFonts w:hint="default" w:ascii="Times New Roman" w:hAnsi="Times New Roman" w:eastAsia="Times New Roman" w:cs="Times New Roman"/>
          <w:color w:val="000000"/>
          <w:sz w:val="24"/>
          <w:szCs w:val="24"/>
        </w:rPr>
        <w:t xml:space="preserve">According to </w:t>
      </w:r>
      <w:r>
        <w:rPr>
          <w:rFonts w:hint="default" w:ascii="Times New Roman" w:hAnsi="Times New Roman" w:eastAsia="Times New Roman" w:cs="Times New Roman"/>
          <w:color w:val="000000"/>
          <w:sz w:val="24"/>
          <w:szCs w:val="24"/>
        </w:rPr>
        <w:fldChar w:fldCharType="begin"/>
      </w:r>
      <w:r>
        <w:rPr>
          <w:rFonts w:hint="default" w:ascii="Times New Roman" w:hAnsi="Times New Roman" w:eastAsia="Times New Roman" w:cs="Times New Roman"/>
          <w:color w:val="000000"/>
          <w:sz w:val="24"/>
          <w:szCs w:val="24"/>
        </w:rPr>
        <w:instrText xml:space="preserve"> CITATION Cha \l 1033 </w:instrText>
      </w:r>
      <w:r>
        <w:rPr>
          <w:rFonts w:hint="default" w:ascii="Times New Roman" w:hAnsi="Times New Roman" w:eastAsia="Times New Roman" w:cs="Times New Roman"/>
          <w:color w:val="000000"/>
          <w:sz w:val="24"/>
          <w:szCs w:val="24"/>
        </w:rPr>
        <w:fldChar w:fldCharType="separate"/>
      </w:r>
      <w:r>
        <w:rPr>
          <w:rFonts w:hint="default" w:ascii="Times New Roman" w:hAnsi="Times New Roman" w:eastAsia="Times New Roman" w:cs="Times New Roman"/>
          <w:color w:val="000000"/>
          <w:sz w:val="24"/>
          <w:szCs w:val="24"/>
        </w:rPr>
        <w:t>(Charles Michel De L'Eppe)</w:t>
      </w:r>
      <w:r>
        <w:rPr>
          <w:rFonts w:hint="default" w:ascii="Times New Roman" w:hAnsi="Times New Roman" w:eastAsia="Times New Roman" w:cs="Times New Roman"/>
          <w:color w:val="000000"/>
          <w:sz w:val="24"/>
          <w:szCs w:val="24"/>
        </w:rPr>
        <w:fldChar w:fldCharType="end"/>
      </w:r>
      <w:r>
        <w:rPr>
          <w:rFonts w:hint="default" w:ascii="Times New Roman" w:hAnsi="Times New Roman" w:eastAsia="Times New Roman" w:cs="Times New Roman"/>
          <w:color w:val="000000"/>
          <w:sz w:val="24"/>
          <w:szCs w:val="24"/>
        </w:rPr>
        <w:t xml:space="preserve"> a French priest, is considered as the “Father of Sign Language and Deaf Education” because he established the first free public school for the deaf in Paris. One day he saw two deaf sisters communicating with each other through the use of sign language, and he realized the deaf could be educated by sign language, De L'Eppe standardized a sign language alphabet for French language and included this in a sign language dictionary that also included symbolic gestures that conveyed concepts as opposed to just letters. His sign language dictionary, and work on signing, as well as his work on educating the deaf community influenced sign language across the world. </w:t>
      </w:r>
    </w:p>
    <w:p>
      <w:pPr>
        <w:spacing w:line="360" w:lineRule="auto"/>
        <w:jc w:val="both"/>
        <w:rPr>
          <w:rFonts w:hint="default" w:ascii="Times New Roman" w:hAnsi="Times New Roman" w:eastAsia="Times New Roman" w:cs="Times New Roman"/>
          <w:b/>
          <w:bCs/>
          <w:color w:val="000000"/>
          <w:sz w:val="24"/>
          <w:szCs w:val="24"/>
        </w:rPr>
      </w:pPr>
      <w:bookmarkStart w:id="109" w:name="_Toc11973"/>
      <w:bookmarkStart w:id="110" w:name="_Toc7913"/>
      <w:bookmarkStart w:id="111" w:name="_Toc632"/>
      <w:bookmarkStart w:id="112" w:name="_Toc3187"/>
      <w:bookmarkStart w:id="113" w:name="_Toc27089"/>
      <w:r>
        <w:rPr>
          <w:rStyle w:val="23"/>
          <w:rFonts w:hint="default" w:ascii="Times New Roman" w:hAnsi="Times New Roman" w:cs="Times New Roman"/>
          <w:sz w:val="24"/>
          <w:szCs w:val="24"/>
        </w:rPr>
        <w:t>2.2.2 Britain</w:t>
      </w:r>
      <w:bookmarkEnd w:id="109"/>
      <w:bookmarkEnd w:id="110"/>
      <w:bookmarkEnd w:id="111"/>
      <w:bookmarkEnd w:id="112"/>
      <w:bookmarkEnd w:id="113"/>
      <w:r>
        <w:rPr>
          <w:rFonts w:hint="default" w:ascii="Times New Roman" w:hAnsi="Times New Roman" w:eastAsia="Times New Roman" w:cs="Times New Roman"/>
          <w:b/>
          <w:bCs/>
          <w:sz w:val="24"/>
          <w:szCs w:val="24"/>
        </w:rPr>
        <w:t xml:space="preserve">- </w:t>
      </w:r>
      <w:r>
        <w:rPr>
          <w:rFonts w:hint="default" w:ascii="Times New Roman" w:hAnsi="Times New Roman" w:eastAsia="Times New Roman" w:cs="Times New Roman"/>
          <w:sz w:val="24"/>
          <w:szCs w:val="24"/>
        </w:rPr>
        <w:t>Britain is a home to British Sign Language (BSL). British Sign language is a visual-gestural language which makes use of three-dimensional space and the movement of hands and other parts of the body to convey meaning. It has its own vocabulary and syntax. One of the first official historical record of British Sign Language dates back to 1576, when a wedding ceremony was conducted in sign language in Leicester.</w:t>
      </w:r>
    </w:p>
    <w:p>
      <w:pPr>
        <w:autoSpaceDE w:val="0"/>
        <w:autoSpaceDN w:val="0"/>
        <w:adjustRightInd w:val="0"/>
        <w:spacing w:after="0" w:line="360" w:lineRule="auto"/>
        <w:jc w:val="both"/>
        <w:rPr>
          <w:rFonts w:hint="default" w:ascii="Times New Roman" w:hAnsi="Times New Roman" w:eastAsia="Times New Roman" w:cs="Times New Roman"/>
          <w:b/>
          <w:bCs/>
          <w:color w:val="000000"/>
          <w:sz w:val="24"/>
          <w:szCs w:val="24"/>
        </w:rPr>
      </w:pPr>
      <w:bookmarkStart w:id="114" w:name="_Toc30393"/>
      <w:bookmarkStart w:id="115" w:name="_Toc1068"/>
      <w:bookmarkStart w:id="116" w:name="_Toc7928"/>
      <w:bookmarkStart w:id="117" w:name="_Toc16288"/>
      <w:bookmarkStart w:id="118" w:name="_Toc16443"/>
      <w:r>
        <w:rPr>
          <w:rStyle w:val="23"/>
          <w:rFonts w:hint="default" w:ascii="Times New Roman" w:hAnsi="Times New Roman" w:cs="Times New Roman"/>
          <w:sz w:val="24"/>
          <w:szCs w:val="24"/>
        </w:rPr>
        <w:t>2.2.3 America</w:t>
      </w:r>
      <w:bookmarkEnd w:id="114"/>
      <w:bookmarkEnd w:id="115"/>
      <w:bookmarkEnd w:id="116"/>
      <w:bookmarkEnd w:id="117"/>
      <w:bookmarkEnd w:id="118"/>
      <w:r>
        <w:rPr>
          <w:rFonts w:hint="default" w:ascii="Times New Roman" w:hAnsi="Times New Roman" w:eastAsia="Times New Roman" w:cs="Times New Roman"/>
          <w:b/>
          <w:bCs/>
          <w:color w:val="000000"/>
          <w:sz w:val="24"/>
          <w:szCs w:val="24"/>
        </w:rPr>
        <w:t xml:space="preserve">- </w:t>
      </w:r>
      <w:r>
        <w:rPr>
          <w:rFonts w:hint="default" w:ascii="Times New Roman" w:hAnsi="Times New Roman" w:eastAsia="Times New Roman" w:cs="Times New Roman"/>
          <w:color w:val="000000"/>
          <w:sz w:val="24"/>
          <w:szCs w:val="24"/>
        </w:rPr>
        <w:t>America is a home to American Sign Language (ASL). American Sign Language (ASL) is a complete, complex language that employs signs made by moving the hands combined with facial expressions and postures of the body. It is the primary language of many North Americans who are deaf and is one of several communication options used by people who are deaf or hard-of-hearing.</w:t>
      </w:r>
    </w:p>
    <w:p>
      <w:pPr>
        <w:autoSpaceDE w:val="0"/>
        <w:autoSpaceDN w:val="0"/>
        <w:adjustRightInd w:val="0"/>
        <w:spacing w:after="0" w:line="360" w:lineRule="auto"/>
        <w:jc w:val="both"/>
        <w:rPr>
          <w:rFonts w:hint="default" w:ascii="Times New Roman" w:hAnsi="Times New Roman" w:eastAsia="Times New Roman" w:cs="Times New Roman"/>
          <w:color w:val="000000"/>
          <w:sz w:val="24"/>
          <w:szCs w:val="24"/>
        </w:rPr>
      </w:pPr>
      <w:bookmarkStart w:id="119" w:name="_Toc23311"/>
      <w:bookmarkStart w:id="120" w:name="_Toc22442"/>
      <w:bookmarkStart w:id="121" w:name="_Toc12434"/>
      <w:bookmarkStart w:id="122" w:name="_Toc20997"/>
      <w:bookmarkStart w:id="123" w:name="_Toc32281"/>
      <w:r>
        <w:rPr>
          <w:rStyle w:val="23"/>
          <w:rFonts w:hint="default" w:ascii="Times New Roman" w:hAnsi="Times New Roman" w:cs="Times New Roman"/>
          <w:sz w:val="24"/>
          <w:szCs w:val="24"/>
        </w:rPr>
        <w:t>2.2.4 South Africa</w:t>
      </w:r>
      <w:bookmarkEnd w:id="119"/>
      <w:bookmarkEnd w:id="120"/>
      <w:bookmarkEnd w:id="121"/>
      <w:bookmarkEnd w:id="122"/>
      <w:bookmarkEnd w:id="123"/>
      <w:r>
        <w:rPr>
          <w:rFonts w:hint="default" w:ascii="Times New Roman" w:hAnsi="Times New Roman" w:eastAsia="Times New Roman" w:cs="Times New Roman"/>
          <w:b/>
          <w:bCs/>
          <w:color w:val="000000"/>
          <w:sz w:val="24"/>
          <w:szCs w:val="24"/>
        </w:rPr>
        <w:t xml:space="preserve">- </w:t>
      </w:r>
      <w:r>
        <w:rPr>
          <w:rFonts w:hint="default" w:ascii="Times New Roman" w:hAnsi="Times New Roman" w:eastAsia="Times New Roman" w:cs="Times New Roman"/>
          <w:color w:val="000000"/>
          <w:sz w:val="24"/>
          <w:szCs w:val="24"/>
        </w:rPr>
        <w:t xml:space="preserve">South Africa is a home to South African Sign Language abbreviated as SASL. South African Sign Language (SASL) is used by approximately 2 million deaf, hard-of-hearing and hearing South Africans </w:t>
      </w:r>
      <w:r>
        <w:rPr>
          <w:rFonts w:hint="default" w:ascii="Times New Roman" w:hAnsi="Times New Roman" w:eastAsia="Times New Roman" w:cs="Times New Roman"/>
          <w:color w:val="000000"/>
          <w:sz w:val="24"/>
          <w:szCs w:val="24"/>
        </w:rPr>
        <w:fldChar w:fldCharType="begin"/>
      </w:r>
      <w:r>
        <w:rPr>
          <w:rFonts w:hint="default" w:ascii="Times New Roman" w:hAnsi="Times New Roman" w:eastAsia="Times New Roman" w:cs="Times New Roman"/>
          <w:color w:val="000000"/>
          <w:sz w:val="24"/>
          <w:szCs w:val="24"/>
        </w:rPr>
        <w:instrText xml:space="preserve"> CITATION Pee04 \l 1033 </w:instrText>
      </w:r>
      <w:r>
        <w:rPr>
          <w:rFonts w:hint="default" w:ascii="Times New Roman" w:hAnsi="Times New Roman" w:eastAsia="Times New Roman" w:cs="Times New Roman"/>
          <w:color w:val="000000"/>
          <w:sz w:val="24"/>
          <w:szCs w:val="24"/>
        </w:rPr>
        <w:fldChar w:fldCharType="separate"/>
      </w:r>
      <w:r>
        <w:rPr>
          <w:rFonts w:hint="default" w:ascii="Times New Roman" w:hAnsi="Times New Roman" w:eastAsia="Times New Roman" w:cs="Times New Roman"/>
          <w:color w:val="000000"/>
          <w:sz w:val="24"/>
          <w:szCs w:val="24"/>
        </w:rPr>
        <w:t>(Peel, 2004)</w:t>
      </w:r>
      <w:r>
        <w:rPr>
          <w:rFonts w:hint="default" w:ascii="Times New Roman" w:hAnsi="Times New Roman" w:eastAsia="Times New Roman" w:cs="Times New Roman"/>
          <w:color w:val="000000"/>
          <w:sz w:val="24"/>
          <w:szCs w:val="24"/>
        </w:rPr>
        <w:fldChar w:fldCharType="end"/>
      </w:r>
      <w:r>
        <w:rPr>
          <w:rFonts w:hint="default" w:ascii="Times New Roman" w:hAnsi="Times New Roman" w:eastAsia="Times New Roman" w:cs="Times New Roman"/>
          <w:color w:val="000000"/>
          <w:sz w:val="24"/>
          <w:szCs w:val="24"/>
        </w:rPr>
        <w:t xml:space="preserve">. It is a unique and real language recognized as a first language by many members of the Deaf community in South Africa </w:t>
      </w:r>
      <w:r>
        <w:rPr>
          <w:rFonts w:hint="default" w:ascii="Times New Roman" w:hAnsi="Times New Roman" w:eastAsia="Times New Roman" w:cs="Times New Roman"/>
          <w:color w:val="000000"/>
          <w:sz w:val="24"/>
          <w:szCs w:val="24"/>
        </w:rPr>
        <w:fldChar w:fldCharType="begin"/>
      </w:r>
      <w:r>
        <w:rPr>
          <w:rFonts w:hint="default" w:ascii="Times New Roman" w:hAnsi="Times New Roman" w:eastAsia="Times New Roman" w:cs="Times New Roman"/>
          <w:color w:val="000000"/>
          <w:sz w:val="24"/>
          <w:szCs w:val="24"/>
        </w:rPr>
        <w:instrText xml:space="preserve"> CITATION Wit13 \l 1033 </w:instrText>
      </w:r>
      <w:r>
        <w:rPr>
          <w:rFonts w:hint="default" w:ascii="Times New Roman" w:hAnsi="Times New Roman" w:eastAsia="Times New Roman" w:cs="Times New Roman"/>
          <w:color w:val="000000"/>
          <w:sz w:val="24"/>
          <w:szCs w:val="24"/>
        </w:rPr>
        <w:fldChar w:fldCharType="separate"/>
      </w:r>
      <w:r>
        <w:rPr>
          <w:rFonts w:hint="default" w:ascii="Times New Roman" w:hAnsi="Times New Roman" w:eastAsia="Times New Roman" w:cs="Times New Roman"/>
          <w:color w:val="000000"/>
          <w:sz w:val="24"/>
          <w:szCs w:val="24"/>
        </w:rPr>
        <w:t>(Wits, 2013)</w:t>
      </w:r>
      <w:r>
        <w:rPr>
          <w:rFonts w:hint="default" w:ascii="Times New Roman" w:hAnsi="Times New Roman" w:eastAsia="Times New Roman" w:cs="Times New Roman"/>
          <w:color w:val="000000"/>
          <w:sz w:val="24"/>
          <w:szCs w:val="24"/>
        </w:rPr>
        <w:fldChar w:fldCharType="end"/>
      </w:r>
      <w:r>
        <w:rPr>
          <w:rFonts w:hint="default" w:ascii="Times New Roman" w:hAnsi="Times New Roman" w:eastAsia="Times New Roman" w:cs="Times New Roman"/>
          <w:color w:val="000000"/>
          <w:sz w:val="24"/>
          <w:szCs w:val="24"/>
        </w:rPr>
        <w:t xml:space="preserve"> .</w:t>
      </w:r>
    </w:p>
    <w:p>
      <w:pPr>
        <w:spacing w:line="360" w:lineRule="auto"/>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sz w:val="24"/>
          <w:szCs w:val="24"/>
        </w:rPr>
        <w:t>SASL on a process to be consider as an official language of South Africa. The South African government added a National Language Unit for South African Sign Language in 2001. SASL is not the only sign language used in South Africa, but it is the language that is being promoted as the language to be used by all Deaf people in South Africa, although the Deaf in South Africa historically do not form a single group.</w:t>
      </w:r>
    </w:p>
    <w:p>
      <w:pPr>
        <w:autoSpaceDE w:val="0"/>
        <w:autoSpaceDN w:val="0"/>
        <w:adjustRightInd w:val="0"/>
        <w:spacing w:after="0" w:line="360" w:lineRule="auto"/>
        <w:jc w:val="both"/>
        <w:rPr>
          <w:rFonts w:hint="default" w:ascii="Times New Roman" w:hAnsi="Times New Roman" w:eastAsia="Times New Roman" w:cs="Times New Roman"/>
          <w:color w:val="000000"/>
          <w:sz w:val="24"/>
          <w:szCs w:val="24"/>
        </w:rPr>
      </w:pPr>
      <w:bookmarkStart w:id="124" w:name="_Toc18730"/>
      <w:bookmarkStart w:id="125" w:name="_Toc21069"/>
      <w:bookmarkStart w:id="126" w:name="_Toc3859"/>
      <w:bookmarkStart w:id="127" w:name="_Toc8986"/>
      <w:bookmarkStart w:id="128" w:name="_Toc32656"/>
      <w:r>
        <w:rPr>
          <w:rStyle w:val="23"/>
          <w:rFonts w:hint="default" w:ascii="Times New Roman" w:hAnsi="Times New Roman" w:cs="Times New Roman"/>
          <w:sz w:val="24"/>
          <w:szCs w:val="24"/>
        </w:rPr>
        <w:t>2.2.5 Australia</w:t>
      </w:r>
      <w:bookmarkEnd w:id="124"/>
      <w:bookmarkEnd w:id="125"/>
      <w:bookmarkEnd w:id="126"/>
      <w:bookmarkEnd w:id="127"/>
      <w:bookmarkEnd w:id="128"/>
      <w:r>
        <w:rPr>
          <w:rFonts w:hint="default" w:ascii="Times New Roman" w:hAnsi="Times New Roman" w:eastAsia="Times New Roman" w:cs="Times New Roman"/>
          <w:b/>
          <w:bCs/>
          <w:color w:val="000000"/>
          <w:sz w:val="24"/>
          <w:szCs w:val="24"/>
        </w:rPr>
        <w:t xml:space="preserve">- </w:t>
      </w:r>
      <w:r>
        <w:rPr>
          <w:rFonts w:hint="default" w:ascii="Times New Roman" w:hAnsi="Times New Roman" w:eastAsia="Times New Roman" w:cs="Times New Roman"/>
          <w:color w:val="000000"/>
          <w:sz w:val="24"/>
          <w:szCs w:val="24"/>
        </w:rPr>
        <w:t xml:space="preserve">Australia is a home to Australian Sign Language popularly known as Auslan. At present, there are sixty-two hand-shapes listed in the Signs of Australia dictionary of </w:t>
      </w:r>
      <w:r>
        <w:rPr>
          <w:rFonts w:hint="default" w:ascii="Times New Roman" w:hAnsi="Times New Roman" w:eastAsia="Times New Roman" w:cs="Times New Roman"/>
          <w:color w:val="000000"/>
          <w:sz w:val="24"/>
          <w:szCs w:val="24"/>
        </w:rPr>
        <w:fldChar w:fldCharType="begin"/>
      </w:r>
      <w:r>
        <w:rPr>
          <w:rFonts w:hint="default" w:ascii="Times New Roman" w:hAnsi="Times New Roman" w:eastAsia="Times New Roman" w:cs="Times New Roman"/>
          <w:color w:val="000000"/>
          <w:sz w:val="24"/>
          <w:szCs w:val="24"/>
        </w:rPr>
        <w:instrText xml:space="preserve">CITATION Aus87 \l 1033 </w:instrText>
      </w:r>
      <w:r>
        <w:rPr>
          <w:rFonts w:hint="default" w:ascii="Times New Roman" w:hAnsi="Times New Roman" w:eastAsia="Times New Roman" w:cs="Times New Roman"/>
          <w:color w:val="000000"/>
          <w:sz w:val="24"/>
          <w:szCs w:val="24"/>
        </w:rPr>
        <w:fldChar w:fldCharType="separate"/>
      </w:r>
      <w:r>
        <w:rPr>
          <w:rFonts w:hint="default" w:ascii="Times New Roman" w:hAnsi="Times New Roman" w:eastAsia="Times New Roman" w:cs="Times New Roman"/>
          <w:color w:val="000000"/>
          <w:sz w:val="24"/>
          <w:szCs w:val="24"/>
        </w:rPr>
        <w:t>(Auslan, 1987)</w:t>
      </w:r>
      <w:r>
        <w:rPr>
          <w:rFonts w:hint="default" w:ascii="Times New Roman" w:hAnsi="Times New Roman" w:eastAsia="Times New Roman" w:cs="Times New Roman"/>
          <w:color w:val="000000"/>
          <w:sz w:val="24"/>
          <w:szCs w:val="24"/>
        </w:rPr>
        <w:fldChar w:fldCharType="end"/>
      </w:r>
      <w:r>
        <w:rPr>
          <w:rFonts w:hint="default" w:ascii="Times New Roman" w:hAnsi="Times New Roman" w:eastAsia="Times New Roman" w:cs="Times New Roman"/>
          <w:color w:val="000000"/>
          <w:sz w:val="24"/>
          <w:szCs w:val="24"/>
        </w:rPr>
        <w:t xml:space="preserve"> of these sixty-two hand-shapes, thirty-seven are the core hand-shapes used and the other twenty-five are seen as non-significant variations of these. </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Auslan is the Language of Australia’s Deaf Community. This community of some 15,000 deaf people (with many more hearing family members and friends), use Auslan in their daily lives. Auslan has its roots in British Sign Language (BSL), and to a lesser extent Irish Sign Language.</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Joh07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 xml:space="preserve"> (Schembri, 2007)</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says that it is different from American and French Sign Languages. Auslan received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Aus87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(Auslan, 1987)</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w:t>
      </w:r>
    </w:p>
    <w:p>
      <w:pPr>
        <w:spacing w:line="360" w:lineRule="auto"/>
        <w:jc w:val="both"/>
        <w:rPr>
          <w:rFonts w:hint="default" w:ascii="Times New Roman" w:hAnsi="Times New Roman" w:eastAsia="Times New Roman" w:cs="Times New Roman"/>
          <w:sz w:val="24"/>
          <w:szCs w:val="24"/>
        </w:rPr>
      </w:pPr>
      <w:bookmarkStart w:id="129" w:name="_Toc3939"/>
      <w:bookmarkStart w:id="130" w:name="_Toc29146"/>
      <w:bookmarkStart w:id="131" w:name="_Toc6555"/>
      <w:bookmarkStart w:id="132" w:name="_Toc7942"/>
      <w:bookmarkStart w:id="133" w:name="_Toc27734"/>
      <w:r>
        <w:rPr>
          <w:rStyle w:val="23"/>
          <w:rFonts w:hint="default" w:ascii="Times New Roman" w:hAnsi="Times New Roman" w:cs="Times New Roman"/>
          <w:sz w:val="24"/>
          <w:szCs w:val="24"/>
        </w:rPr>
        <w:t>2.2.6. Nigeria</w:t>
      </w:r>
      <w:bookmarkEnd w:id="129"/>
      <w:bookmarkEnd w:id="130"/>
      <w:bookmarkEnd w:id="131"/>
      <w:bookmarkEnd w:id="132"/>
      <w:bookmarkEnd w:id="133"/>
      <w:r>
        <w:rPr>
          <w:rFonts w:hint="default" w:ascii="Times New Roman" w:hAnsi="Times New Roman" w:eastAsia="Times New Roman" w:cs="Times New Roman"/>
          <w:sz w:val="24"/>
          <w:szCs w:val="24"/>
        </w:rPr>
        <w:t xml:space="preserve">- Nigeria is a home to Nigerian Sign Language (NSL). Nigeria Sign Language (NSL); The Hearing-Impaired people appear to be the most vulnerable group in Nigeria and many other African countries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CITATION Jai18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(Jaiyeola &amp; Adeyemo, 2018)</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Kiy03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 xml:space="preserve"> (Kiyaga &amp; Moores, 2003)</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Deaf people in Africa prior to colonization had responsibilities such as being local chiefs or servants</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Mil04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 xml:space="preserve"> (Miles, 2004)</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The introduction of formal education to deaf groups in sub-Saharan Africa was mostly pioneered by Andrew Foster’s missionary work in Africa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Kiy03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(Kiyaga &amp; Moores, 2003)</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Formal education contributed to making many deaf people part of African workforce, contributing their quota for socioeconomic development and better livelihood for themselves and their communities. However, several deaf people still live in poverty and age-long marginalization has continued to shut them out of our larger community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Aja06 \l 1033  \m Edw15</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(Ajavon, 2006; Edward, 2015)</w:t>
      </w:r>
      <w:r>
        <w:rPr>
          <w:rFonts w:hint="default" w:ascii="Times New Roman" w:hAnsi="Times New Roman" w:eastAsia="Times New Roman" w:cs="Times New Roman"/>
          <w:sz w:val="24"/>
          <w:szCs w:val="24"/>
        </w:rPr>
        <w:fldChar w:fldCharType="end"/>
      </w:r>
    </w:p>
    <w:p>
      <w:pPr>
        <w:pStyle w:val="3"/>
        <w:bidi w:val="0"/>
        <w:rPr>
          <w:rFonts w:hint="default" w:ascii="Times New Roman" w:hAnsi="Times New Roman" w:eastAsia="SimSun" w:cs="Times New Roman"/>
          <w:b/>
          <w:sz w:val="24"/>
          <w:szCs w:val="24"/>
        </w:rPr>
      </w:pPr>
      <w:bookmarkStart w:id="134" w:name="_Toc76494522"/>
      <w:bookmarkStart w:id="135" w:name="_Toc9595"/>
      <w:bookmarkStart w:id="136" w:name="_Toc18881"/>
      <w:bookmarkStart w:id="137" w:name="_Toc16486"/>
      <w:bookmarkStart w:id="138" w:name="_Toc26659"/>
      <w:bookmarkStart w:id="139" w:name="_Toc16249"/>
      <w:r>
        <w:rPr>
          <w:rFonts w:hint="default" w:ascii="Times New Roman" w:hAnsi="Times New Roman" w:cs="Times New Roman"/>
          <w:sz w:val="24"/>
          <w:szCs w:val="24"/>
        </w:rPr>
        <w:t xml:space="preserve">2.3 </w:t>
      </w:r>
      <w:bookmarkEnd w:id="134"/>
      <w:r>
        <w:rPr>
          <w:rFonts w:hint="default" w:ascii="Times New Roman" w:hAnsi="Times New Roman" w:cs="Times New Roman"/>
          <w:sz w:val="24"/>
          <w:szCs w:val="24"/>
          <w:lang w:val="en-US"/>
        </w:rPr>
        <w:t>THE BEGINNING OF SIGN LANGUAGE</w:t>
      </w:r>
      <w:bookmarkEnd w:id="135"/>
      <w:bookmarkEnd w:id="136"/>
      <w:bookmarkEnd w:id="137"/>
      <w:bookmarkEnd w:id="138"/>
      <w:bookmarkEnd w:id="139"/>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It still remains that no one knows for certain where Sign first originated, Sign is quite possibly older than humankind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Lar98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(Larson &amp; Hallen, 1998)</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According to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Sch47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(Schein, 1947)</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when hominids became erect, their hands were freed for tool using as well as communication. Consequently, anthropologists regard the onset of Homo erectus as a possible date for the beginning of sign language about a hundred thousand years ago. </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The Great Plains Indians developed a fairly extensive system of signing. Various theories of what the Indian’s sign language was used for exist. One is that the sign system developed made it easier for the indigenous peoples to communicate with each other: “it was difficult and sometimes almost impossible for an Indian nation to acquire or speak intelligently any language but its own. Yet nearly all Indians possessed a means of ready communication between themselves through the medium of sign language”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Sam65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(Samarin, 1965)</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cited from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CITATION Lar981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(Hallen, 1998)</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In the years before Christ, Aristotle proclaimed that speech and language were one in the same and that those who could not speak were untouchable. This pronouncement on the deaf cursed them for the next two thousand years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Lar98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(Larson &amp; Hallen, 1998)</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they were denied citizenship, religious rights, and were often left out to die or fend for themselves in the times of the ancient Greeks. Because of this, the use of Sign was heavily looked down upon and shamed</w:t>
      </w:r>
    </w:p>
    <w:p>
      <w:pPr>
        <w:tabs>
          <w:tab w:val="left" w:pos="1005"/>
        </w:tabs>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During the time of the Renaissance that educators called into question the statement of Aristotle. The Italian physician, Girolamo Cardano proclaimed that the mute can “hear by reading and speak by writing” (Schein, 1952). It is interesting to note that even though this profound statement was made by an Italian, the sign language system used in Italy today is still only recognized as ‘gestures’ (Cameracanna,2008: 238).</w:t>
      </w:r>
    </w:p>
    <w:p>
      <w:pPr>
        <w:pStyle w:val="3"/>
        <w:bidi w:val="0"/>
        <w:jc w:val="both"/>
        <w:rPr>
          <w:rFonts w:hint="default" w:ascii="Times New Roman" w:hAnsi="Times New Roman" w:eastAsia="SimSun" w:cs="Times New Roman"/>
          <w:b/>
          <w:sz w:val="24"/>
          <w:szCs w:val="24"/>
          <w:lang w:val="en-US"/>
        </w:rPr>
      </w:pPr>
      <w:bookmarkStart w:id="140" w:name="_Toc76494523"/>
      <w:bookmarkStart w:id="141" w:name="_Toc29533"/>
      <w:bookmarkStart w:id="142" w:name="_Toc10480"/>
      <w:bookmarkStart w:id="143" w:name="_Toc17395"/>
      <w:bookmarkStart w:id="144" w:name="_Toc9244"/>
      <w:bookmarkStart w:id="145" w:name="_Toc15898"/>
      <w:r>
        <w:rPr>
          <w:rFonts w:hint="default" w:ascii="Times New Roman" w:hAnsi="Times New Roman" w:cs="Times New Roman"/>
          <w:sz w:val="24"/>
          <w:szCs w:val="24"/>
        </w:rPr>
        <w:t xml:space="preserve">2.4 </w:t>
      </w:r>
      <w:bookmarkEnd w:id="140"/>
      <w:r>
        <w:rPr>
          <w:rFonts w:hint="default" w:ascii="Times New Roman" w:hAnsi="Times New Roman" w:cs="Times New Roman"/>
          <w:sz w:val="24"/>
          <w:szCs w:val="24"/>
          <w:lang w:val="en-US"/>
        </w:rPr>
        <w:t>WHO IS A HEARING IMPAIRED PERSON?</w:t>
      </w:r>
      <w:bookmarkEnd w:id="141"/>
      <w:bookmarkEnd w:id="142"/>
      <w:bookmarkEnd w:id="143"/>
      <w:bookmarkEnd w:id="144"/>
      <w:bookmarkEnd w:id="145"/>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About 360 million people’s world wild have disabling hearing loss. Hearing may be inherited, caused by maternal rubella or complications at birth, certain infectious diseases such as meningitis, chromic ear infections, use of autotoxin drugs, exposure to excessive noise and agenizing. Half of all cases of hearing loss are avoidable through primary prevention. People with hearing loss can benefits from devices such as hearing aids, assistive devices and cochlear and from captioning, such language training, educational and social support (WHO).</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Current production of hearing aids, meet less than 10% of global need. WHO is assisting countries in developing programs for primary ear and hearing care that are integrated into the primary health care system of the country?</w:t>
      </w:r>
    </w:p>
    <w:p>
      <w:pPr>
        <w:pStyle w:val="3"/>
        <w:bidi w:val="0"/>
        <w:jc w:val="both"/>
        <w:rPr>
          <w:rFonts w:hint="default" w:ascii="Times New Roman" w:hAnsi="Times New Roman" w:eastAsia="SimSun" w:cs="Times New Roman"/>
          <w:b/>
          <w:sz w:val="24"/>
          <w:szCs w:val="24"/>
        </w:rPr>
      </w:pPr>
      <w:bookmarkStart w:id="146" w:name="_Toc76494524"/>
      <w:bookmarkStart w:id="147" w:name="_Toc23994"/>
      <w:bookmarkStart w:id="148" w:name="_Toc9123"/>
      <w:bookmarkStart w:id="149" w:name="_Toc25511"/>
      <w:bookmarkStart w:id="150" w:name="_Toc25596"/>
      <w:bookmarkStart w:id="151" w:name="_Toc25989"/>
      <w:r>
        <w:rPr>
          <w:rFonts w:hint="default" w:ascii="Times New Roman" w:hAnsi="Times New Roman" w:cs="Times New Roman"/>
          <w:sz w:val="24"/>
          <w:szCs w:val="24"/>
        </w:rPr>
        <w:t xml:space="preserve">2.5 </w:t>
      </w:r>
      <w:bookmarkEnd w:id="146"/>
      <w:r>
        <w:rPr>
          <w:rFonts w:hint="default" w:ascii="Times New Roman" w:hAnsi="Times New Roman" w:cs="Times New Roman"/>
          <w:sz w:val="24"/>
          <w:szCs w:val="24"/>
          <w:lang w:val="en-US"/>
        </w:rPr>
        <w:t>HISTORY OF SIGN LANGUAGE DEVELOPMENT</w:t>
      </w:r>
      <w:bookmarkEnd w:id="147"/>
      <w:bookmarkEnd w:id="148"/>
      <w:bookmarkEnd w:id="149"/>
      <w:bookmarkEnd w:id="150"/>
      <w:bookmarkEnd w:id="151"/>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Sign language is an integral form of communication in the deaf community. With sign language deaf people who would here difficulty speaking and learning language, deaf people who can hear are able to communicate as efficiently as seamlessly. However, sign language has been an essential aspect of communication throughout human history. Since the beginning of human communication, sign language has changed and evolved into the system that people see today. Who invented sign language? No one has the answer to this question but it is most likely that the deaf themselves were the ones who created a variety of gesture in order to communication (butter word).</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 the years before Christ, Aristotle proclaimed that speech and language were one in the same and that those who could not for the next two thousand years. They were denied citizenship, religious right, and were often left out to die or feud for themselves in the times of the ancient Greeks. Because of this use of sign was greatly looked down upon and shamed.</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It wasn’t until the sixteenth country during the time of the renaissance that educators called into question the state of Aristotle. The Italian physician Giralamocardamom proclaimed that the mute can “hear by reading and speak by writing” (schein).</w:t>
      </w:r>
    </w:p>
    <w:p>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Early in human history, human’s simple sign language to express created ideas. In the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Ped0s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(Leon, 1500's)</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a Benedictine Mank created his own form of sign language to bypass his “view of silence”. This form of sign language may have been taught to deaf children later on. In 1620, Juan Pablo Bonet wrote a sign language dictionary that outlined how to learn sign language and contained the first sign language alphabet. His sign language alphabet later influenced deaf communication when the first schools for deaf were opened. In addition, Martha’s Vineyard was an area that was settled by about 200 immigrants who carried dominant and recessive genes for deafness, so the inhabitants come up their own kind of sign language and taught their descendants how to learn sign language.</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Cha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(Charles Michel De L'Eppe)</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a French improper referencing priest was really considered the “father of sign language and deaf education” because he established the first free public school for the deaf in Paris. One day he viewed two deaf sisters communicating with each other in sign language, and realized that the deaf could be educated by sign language. He standardized a sign language alphabet for French language and included in a sign language diction that also included symbolic gestures that conveyed concept as opposed to just letters. His sign language dictionary, his work on signing, and his work on educating the deaf community influenced sign language across the world.</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American Sign Language (ASL) became prominent in the 1800’s thanks to Thomas Hopkins Gallaudet. He wanted to help Alice cogswell who was his neighbor’s deaf daughter, so he travelled to Europe to study how to communicate with deaf people. From there he not met Laurent Clark who was a deaf instructor of sign language, and the two of them returned to America to found the first school for the deaf. From there they began to teach deaf Americans how to learn sign language in the United States. ASL was then invented using sign from French sign language as well as signs from community in Martha’s Vineyard, and may have been influenced by the signing system of the Great Plains Native Americans.</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ASL however was not the only sign language developed, including in England BSL and Australia Auslan. Misinterpretation that sign languages are universal is still very widespread, but they are quite untrue. There are hundreds of sign languages that have arisen independently whenever their significant number of deaf people together. This is why there is American Sign Language. Danish sign Chinese, Mayan and French sign languages. In fact, there are more than fifty (50) native sign languages. Sign languages have most certainly been around since the time of the first deaf mute as a basic way to communicate, but it wasn’t until much later in the 1800’s those methods of sign that correlated with grammar and language of the area were developed (sacks). It was later found through studies that “sign language is an inflected language, with its own grammar and syntax, which are distinct from those of the native spoken language”. There is no sign language that should be considered as primitive to any other just as no spoken language is no primitive than another.</w:t>
      </w:r>
    </w:p>
    <w:p>
      <w:pPr>
        <w:autoSpaceDE w:val="0"/>
        <w:autoSpaceDN w:val="0"/>
        <w:adjustRightInd w:val="0"/>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In the recent years there has been tremendous research done on the hand gesture recognition. With the help of literature survey done we realized the basic steps in hand gesture recognition are: </w:t>
      </w:r>
    </w:p>
    <w:p>
      <w:pPr>
        <w:numPr>
          <w:ilvl w:val="0"/>
          <w:numId w:val="4"/>
        </w:numPr>
        <w:autoSpaceDE w:val="0"/>
        <w:autoSpaceDN w:val="0"/>
        <w:adjustRightInd w:val="0"/>
        <w:spacing w:after="0"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Data acquisition </w:t>
      </w:r>
    </w:p>
    <w:p>
      <w:pPr>
        <w:numPr>
          <w:ilvl w:val="0"/>
          <w:numId w:val="4"/>
        </w:numPr>
        <w:autoSpaceDE w:val="0"/>
        <w:autoSpaceDN w:val="0"/>
        <w:adjustRightInd w:val="0"/>
        <w:spacing w:after="0"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Data preprocessing </w:t>
      </w:r>
    </w:p>
    <w:p>
      <w:pPr>
        <w:numPr>
          <w:ilvl w:val="0"/>
          <w:numId w:val="4"/>
        </w:numPr>
        <w:autoSpaceDE w:val="0"/>
        <w:autoSpaceDN w:val="0"/>
        <w:adjustRightInd w:val="0"/>
        <w:spacing w:after="0"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Feature extraction </w:t>
      </w:r>
    </w:p>
    <w:p>
      <w:pPr>
        <w:numPr>
          <w:ilvl w:val="0"/>
          <w:numId w:val="4"/>
        </w:numPr>
        <w:autoSpaceDE w:val="0"/>
        <w:autoSpaceDN w:val="0"/>
        <w:adjustRightInd w:val="0"/>
        <w:spacing w:after="0"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Gesture classification </w:t>
      </w:r>
    </w:p>
    <w:p>
      <w:pPr>
        <w:pStyle w:val="3"/>
        <w:bidi w:val="0"/>
        <w:jc w:val="both"/>
        <w:rPr>
          <w:rFonts w:hint="default" w:ascii="Times New Roman" w:hAnsi="Times New Roman" w:eastAsia="SimSun" w:cs="Times New Roman"/>
          <w:b/>
          <w:sz w:val="24"/>
          <w:szCs w:val="24"/>
          <w:lang w:val="en-US"/>
        </w:rPr>
      </w:pPr>
      <w:bookmarkStart w:id="152" w:name="_Toc76494525"/>
      <w:bookmarkStart w:id="153" w:name="_Toc15989"/>
      <w:bookmarkStart w:id="154" w:name="_Toc25030"/>
      <w:bookmarkStart w:id="155" w:name="_Toc6866"/>
      <w:bookmarkStart w:id="156" w:name="_Toc29556"/>
      <w:bookmarkStart w:id="157" w:name="_Toc30874"/>
      <w:r>
        <w:rPr>
          <w:rFonts w:hint="default" w:ascii="Times New Roman" w:hAnsi="Times New Roman" w:cs="Times New Roman"/>
          <w:sz w:val="24"/>
          <w:szCs w:val="24"/>
        </w:rPr>
        <w:t xml:space="preserve">2.6 </w:t>
      </w:r>
      <w:bookmarkEnd w:id="152"/>
      <w:r>
        <w:rPr>
          <w:rFonts w:hint="default" w:ascii="Times New Roman" w:hAnsi="Times New Roman" w:cs="Times New Roman"/>
          <w:sz w:val="24"/>
          <w:szCs w:val="24"/>
          <w:lang w:val="en-US"/>
        </w:rPr>
        <w:t>CHALLENGES OF SIGN LANGUAGE INTERPRETATION</w:t>
      </w:r>
      <w:bookmarkEnd w:id="153"/>
      <w:bookmarkEnd w:id="154"/>
      <w:bookmarkEnd w:id="155"/>
      <w:bookmarkEnd w:id="156"/>
      <w:bookmarkEnd w:id="157"/>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movement towards inclusion of persons who are deaf and hard of hearing emphasizes the use of Sign Language Interpreters (SLIs) who translates all verbal languages into visual languages. Sign language interpretations is a process of translating a spoken language using hand shapes, signs, body gestures and speech to an individual or group of individuals whose organ of hearing is nonfunctional. This process involves the dynamics and interactions between the individual with hearing loss, the speaker and the environment. The activities SLIs are challenging with the receiving, processing and relaying of information processes which occurs in milliseconds and its associated burnout and occupational risks. However, these risks and its associated psychosocial related stress affect the output of the SLIs and the optimum benefit to individuals who are deaf or hard of hearing. Acknowledging the various challenges of sign language interpretation, this paper projects the prospect and benefit of effective and all-encompassing sign language interpretation to the psychosocial well-being of the deaf and hard of hearing population in Nigeria and the entire Africa when Sign Language Interpreters are given optimum attention and priority by the government, society and even the deaf/hard of hearing community.</w:t>
      </w:r>
    </w:p>
    <w:p>
      <w:pPr>
        <w:numPr>
          <w:ilvl w:val="0"/>
          <w:numId w:val="5"/>
        </w:numPr>
        <w:spacing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The ability to respond to the auditory-verbal stimulus is an important phenomenon with a great implication on the existence of human being and on the interpersonal relationship that exist among members of the society. The sense of hearing is one of the indispensable sense organ but when it is defective; communication becomes difficult via oral-aural mode and therefore, poses a great danger to the psychosocial development of an individual. Conditions associated with hearing disabilities according to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Oye13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(Oyewumi, 2013)</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is referred to as hearing impairment. Hearing impairment is a generic term that includes the deaf and hard-of-hearing whose hearing loss ranges from mild to profound.</w:t>
      </w:r>
    </w:p>
    <w:p>
      <w:pPr>
        <w:numPr>
          <w:ilvl w:val="0"/>
          <w:numId w:val="5"/>
        </w:numPr>
        <w:spacing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Peer rejection and some difficulty while attempting to develop some necessary social skills; rejection or subtle denials by parents, family members or the community at large; hostility from their counterparts with normal hearing; suffers from both inherent and interpersonal malfunction and; are more likely to experience adolescence related problems far much more than that encountered by his/her hearing peers.</w:t>
      </w:r>
    </w:p>
    <w:p>
      <w:pPr>
        <w:numPr>
          <w:ilvl w:val="0"/>
          <w:numId w:val="5"/>
        </w:numPr>
        <w:spacing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Due to communication limitation, deaf and hard of hearing suffer relatively more when compared to their hearing peers because they lack the ability to fully integrate themselves into the world of hearing. For the deaf and hard of hearing, his or her hearing classmate, the teacher (regular or special) and other members of the society, choosing the most effective and acceptable communication medium is perhaps the greatest hurdle to crack, hence, there is need for a Sign Language Interpreter (SLI) who will enhance effective communication between the hearing society and individuals who are Deaf/hard of hearing.</w:t>
      </w:r>
    </w:p>
    <w:p>
      <w:pPr>
        <w:numPr>
          <w:ilvl w:val="0"/>
          <w:numId w:val="5"/>
        </w:numPr>
        <w:spacing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Sign Language Interpreters (Professionals, Skilled, Certified, conveys information to the deaf and hard of hearing through total communication) ‘Hearing’ society (Uses spoken language) Deaf/Hard of hearing (Uses visual language)</w:t>
      </w:r>
    </w:p>
    <w:p>
      <w:pPr>
        <w:numPr>
          <w:ilvl w:val="0"/>
          <w:numId w:val="5"/>
        </w:numPr>
        <w:spacing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Negative societal attitude towards persons with hearing loss, Lack of Sign language education and training, Stress and burnout Oral-manual controversy, Cultural diversity and language differences</w:t>
      </w:r>
    </w:p>
    <w:p>
      <w:pPr>
        <w:numPr>
          <w:ilvl w:val="0"/>
          <w:numId w:val="5"/>
        </w:numPr>
        <w:spacing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Over the years, researchers such as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Bat00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(Bat-chava, Scheetz, Ademokoya, &amp; Oyewumi, 2000)</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have advocated for inclusive society, proper education and all-round development for the deaf/hard of hearing. It is quiet unfortunate that such call may not be effective without the impact of Sign Language Interpreters who will bridge the communication gap between the deaf/hard of hearing and the non-sign language users. The Sign Language Interpreters are no doubt an intermediary and a best friend to those individuals who communicate via the visual language approach.</w:t>
      </w:r>
    </w:p>
    <w:p>
      <w:pPr>
        <w:numPr>
          <w:ilvl w:val="0"/>
          <w:numId w:val="5"/>
        </w:numPr>
        <w:spacing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Public awareness and enlightenment Sign Language Interpreter Education and Training Recognition of Sign Language Interpreters.</w:t>
      </w:r>
    </w:p>
    <w:p>
      <w:pPr>
        <w:numPr>
          <w:ilvl w:val="0"/>
          <w:numId w:val="5"/>
        </w:numPr>
        <w:spacing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This slide has summarily present the situation around persons who are deaf/hard of hearing in Africa using the Nigeria context and also revealed the challenges faced by Sign Language Interpreters. It has also itemized three (3) major ways by which the challenges can be curtailed and eliminated so as to give need assistance to the psychosocial need of persons with hearing loss.</w:t>
      </w:r>
    </w:p>
    <w:p>
      <w:pPr>
        <w:pStyle w:val="3"/>
        <w:bidi w:val="0"/>
        <w:rPr>
          <w:rFonts w:hint="default" w:ascii="Times New Roman" w:hAnsi="Times New Roman" w:eastAsia="SimSun" w:cs="Times New Roman"/>
          <w:b/>
          <w:sz w:val="24"/>
          <w:szCs w:val="24"/>
          <w:lang w:val="en-US"/>
        </w:rPr>
      </w:pPr>
      <w:bookmarkStart w:id="158" w:name="_Toc27204"/>
      <w:bookmarkStart w:id="159" w:name="_Toc7689"/>
      <w:bookmarkStart w:id="160" w:name="_Toc26369"/>
      <w:bookmarkStart w:id="161" w:name="_Toc8848"/>
      <w:bookmarkStart w:id="162" w:name="_Toc25435"/>
      <w:bookmarkStart w:id="163" w:name="_Toc76494526"/>
      <w:r>
        <w:rPr>
          <w:rFonts w:hint="default" w:ascii="Times New Roman" w:hAnsi="Times New Roman" w:cs="Times New Roman"/>
          <w:sz w:val="24"/>
          <w:szCs w:val="24"/>
        </w:rPr>
        <w:t>2.7</w:t>
      </w:r>
      <w:r>
        <w:rPr>
          <w:rFonts w:hint="default" w:ascii="Times New Roman" w:hAnsi="Times New Roman" w:cs="Times New Roman"/>
          <w:sz w:val="24"/>
          <w:szCs w:val="24"/>
          <w:lang w:val="en-US"/>
        </w:rPr>
        <w:t xml:space="preserve"> APPLICATIONS OF COMPUTERS IN SIGN LANGUAGE INTERPRETATION</w:t>
      </w:r>
      <w:bookmarkEnd w:id="158"/>
      <w:bookmarkEnd w:id="159"/>
      <w:bookmarkEnd w:id="160"/>
      <w:bookmarkEnd w:id="161"/>
      <w:bookmarkEnd w:id="162"/>
    </w:p>
    <w:bookmarkEnd w:id="163"/>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Pr>
        <w:t xml:space="preserve">2.7.1. </w:t>
      </w:r>
      <w:r>
        <w:rPr>
          <w:rFonts w:hint="default" w:ascii="Times New Roman" w:hAnsi="Times New Roman" w:eastAsia="Times New Roman" w:cs="Times New Roman"/>
          <w:sz w:val="24"/>
          <w:szCs w:val="24"/>
        </w:rPr>
        <w:t>The name of the application in sign language interpretation is</w:t>
      </w:r>
      <w:r>
        <w:rPr>
          <w:rFonts w:hint="default" w:ascii="Times New Roman" w:hAnsi="Times New Roman" w:eastAsia="Times New Roman" w:cs="Times New Roman"/>
          <w:b/>
          <w:sz w:val="24"/>
          <w:szCs w:val="24"/>
        </w:rPr>
        <w:t xml:space="preserve"> (</w:t>
      </w:r>
      <w:r>
        <w:rPr>
          <w:rFonts w:hint="default" w:ascii="Times New Roman" w:hAnsi="Times New Roman" w:eastAsia="Times New Roman" w:cs="Times New Roman"/>
          <w:sz w:val="24"/>
          <w:szCs w:val="24"/>
        </w:rPr>
        <w:t xml:space="preserve">A new framework for sign language alphabet hand posture recognition using geometrical features through artificial neural network (part 1)) by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Hos21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(Kolivand, Joudaki, Shahrizal, &amp; Tully, May, 2021)</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the received date is on 8 January 2020 and the Accepted date 5 August 2020 and also the Published online date 19 August 2020 the issuing date is on May, 2021. </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purpose of this application technique is to achieve more accurate and faster sign language recognition system for both plain and cluttered backgrounds with different users to help speech and hearing-impaired people in their life.</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The methodology of this study is based on the depth-based images, and the geometrical features of the hand are presented. According to these properties, the research is called depth geometrical sign language recognition (DGSLR). Depth data include extremely useful three-dimensional information of the hand pose, which can be used for posture recognition systems. This study has used depth data to obtain the reliable extraction of the hand silhouette. This permits to apply many methods derived from depth-based hand postures and exploits an amount of useful information included in depth data. They used of this fact that Kinect camera permits capturing depth and 3D scans of the objects. Some image processing methods were employed to find the contour of the segmented hand. They classified the postures using Bayes classifier and obtained an exact classification rate of 100%, but their system could be calculated for five postures only. In addition, it was not able to recognize two hands in different rotations and orientations simultaneously. </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Pr>
        <w:t>2.7.2.</w:t>
      </w:r>
      <w:r>
        <w:rPr>
          <w:rFonts w:hint="default" w:ascii="Times New Roman" w:hAnsi="Times New Roman" w:eastAsia="Times New Roman" w:cs="Times New Roman"/>
          <w:sz w:val="24"/>
          <w:szCs w:val="24"/>
        </w:rPr>
        <w:t xml:space="preserve"> The name of the sign language interpretation is (Sign Language Interpretation using Kinect) by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Edo14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(Mustafa &amp; Dimopoulos, January, 2014)</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The purpose of this application is to investigate the use of a Kinect device to automatically recognize and translate sign language in to speech and/or text in order to facilitate better communication between normal hearing- and hearing-impaired people. In order to facilitate a better communication between HI and NH people, within the time and resource limitations of this project, the following objectives should be achieved: </w:t>
      </w:r>
    </w:p>
    <w:p>
      <w:pPr>
        <w:numPr>
          <w:ilvl w:val="0"/>
          <w:numId w:val="6"/>
        </w:numPr>
        <w:spacing w:after="200"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OB1: The system should be able to recognize a selected subset of a sign language dialect. There are many dialects of sign languages and in many cases many dialects for the same ethnic language. And even in that case each dialect can include many thousand signs. We will need to focus on a specific dialect and a selection of signs to make this work feasible. </w:t>
      </w:r>
    </w:p>
    <w:p>
      <w:pPr>
        <w:numPr>
          <w:ilvl w:val="0"/>
          <w:numId w:val="6"/>
        </w:numPr>
        <w:spacing w:after="200"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OB2: The recognized gestures will need to be translated in to either text and/or speech. Since a computer system in involved it is reasonable to assume that there is a monitor where text can be displayed. Ideally, text to speech can be used for a more realistic communication. Nowadays this is a trivial task and computers are fully capable of achieving it, therefore we will not focus in this aspect of this objective. </w:t>
      </w:r>
    </w:p>
    <w:p>
      <w:pPr>
        <w:numPr>
          <w:ilvl w:val="0"/>
          <w:numId w:val="6"/>
        </w:numPr>
        <w:spacing w:after="200"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OB3: Speech to text recognition should be used to enable bidirectional communication. Nowadays there are also software systems that are fully capable of enabling this, and therefore we will not focus in this objective. </w:t>
      </w:r>
    </w:p>
    <w:p>
      <w:pPr>
        <w:numPr>
          <w:ilvl w:val="0"/>
          <w:numId w:val="6"/>
        </w:numPr>
        <w:spacing w:after="200" w:line="360" w:lineRule="auto"/>
        <w:contextualSpacing/>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OB4: Processing should occur within a reasonable time for an average computer so that there is not a big enough delay. This way the communication can take place in real time.</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Pr>
        <w:t>2.7.3</w:t>
      </w:r>
      <w:r>
        <w:rPr>
          <w:rFonts w:hint="default" w:ascii="Times New Roman" w:hAnsi="Times New Roman" w:eastAsia="Times New Roman" w:cs="Times New Roman"/>
          <w:sz w:val="24"/>
          <w:szCs w:val="24"/>
        </w:rPr>
        <w:t xml:space="preserve">. The name of the sign language interpretation is (Assistive Technology for the Hearing-impaired, Deaf and Deafblind) by </w:t>
      </w: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 CITATION Ben14 \l 1033 </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 w:val="24"/>
          <w:szCs w:val="24"/>
        </w:rPr>
        <w:t>(Ben A.G. Elsendoorn, 2014)</w:t>
      </w:r>
      <w:r>
        <w:rPr>
          <w:rFonts w:hint="default" w:ascii="Times New Roman" w:hAnsi="Times New Roman" w:eastAsia="Times New Roman" w:cs="Times New Roman"/>
          <w:sz w:val="24"/>
          <w:szCs w:val="24"/>
        </w:rPr>
        <w:fldChar w:fldCharType="end"/>
      </w:r>
    </w:p>
    <w:p>
      <w:pPr>
        <w:spacing w:line="360" w:lineRule="auto"/>
        <w:jc w:val="both"/>
        <w:rPr>
          <w:rFonts w:hint="default" w:ascii="Times New Roman" w:hAnsi="Times New Roman" w:eastAsia="Times New Roman" w:cs="Times New Roman"/>
          <w:spacing w:val="2"/>
          <w:sz w:val="24"/>
          <w:szCs w:val="24"/>
          <w:shd w:val="clear" w:color="auto" w:fill="FCFCFC"/>
        </w:rPr>
      </w:pPr>
      <w:r>
        <w:rPr>
          <w:rFonts w:hint="default" w:ascii="Times New Roman" w:hAnsi="Times New Roman" w:eastAsia="Times New Roman" w:cs="Times New Roman"/>
          <w:spacing w:val="2"/>
          <w:sz w:val="24"/>
          <w:szCs w:val="24"/>
          <w:shd w:val="clear" w:color="auto" w:fill="FCFCFC"/>
        </w:rPr>
        <w:t>Affirmative legislative action in many countries now requires that public spaces and services be made accessible to disabled people. Although this is often interpreted as access for people with mobility impairments, such legislation also covers those who are hearing or vision impaired. In these cases, it is often the provision of advanced technological devices and aids which enables people with sensory impairments to enjoy the theatre, cinema or a public meeting to the full. </w:t>
      </w:r>
      <w:r>
        <w:rPr>
          <w:rFonts w:hint="default" w:ascii="Times New Roman" w:hAnsi="Times New Roman" w:eastAsia="Times New Roman" w:cs="Times New Roman"/>
          <w:bCs/>
          <w:spacing w:val="2"/>
          <w:sz w:val="24"/>
          <w:szCs w:val="24"/>
          <w:shd w:val="clear" w:color="auto" w:fill="FCFCFC"/>
        </w:rPr>
        <w:t>Assistive Technology for the Hearing-impaired, Deaf and Deafblind</w:t>
      </w:r>
      <w:r>
        <w:rPr>
          <w:rFonts w:hint="default" w:ascii="Times New Roman" w:hAnsi="Times New Roman" w:eastAsia="Times New Roman" w:cs="Times New Roman"/>
          <w:spacing w:val="2"/>
          <w:sz w:val="24"/>
          <w:szCs w:val="24"/>
          <w:shd w:val="clear" w:color="auto" w:fill="FCFCFC"/>
        </w:rPr>
        <w:t> shows the student of rehabilitation technology how this growing technical provision can be used to support those with varying reductions in auditory ability and the deafblind in modern society. Features: instruction in the physiology of the ear together with methods of measurement of hearing levels and loss; the principles of electrical engineering used in assistive technology for the hearing impaired; description and demonstration of electrical engineering used in hearing aids and other communications enhancement technologies; explanation of many devices designed for every-day living in terms of generic electrical engineering; sections of practical projects and investigations which will give the reader ideas for student work and for self-teaching. The contributors are internationally recognized experts from the fields of audiology, electrical engineering, signal processing, telephony and assistive technology. Their combined expertise makes </w:t>
      </w:r>
      <w:r>
        <w:rPr>
          <w:rFonts w:hint="default" w:ascii="Times New Roman" w:hAnsi="Times New Roman" w:eastAsia="Times New Roman" w:cs="Times New Roman"/>
          <w:bCs/>
          <w:spacing w:val="2"/>
          <w:sz w:val="24"/>
          <w:szCs w:val="24"/>
          <w:shd w:val="clear" w:color="auto" w:fill="FCFCFC"/>
        </w:rPr>
        <w:t>Assistive Technology for the Hearing-impaired, Deaf and Deafblind</w:t>
      </w:r>
      <w:r>
        <w:rPr>
          <w:rFonts w:hint="default" w:ascii="Times New Roman" w:hAnsi="Times New Roman" w:eastAsia="Times New Roman" w:cs="Times New Roman"/>
          <w:spacing w:val="2"/>
          <w:sz w:val="24"/>
          <w:szCs w:val="24"/>
          <w:shd w:val="clear" w:color="auto" w:fill="FCFCFC"/>
        </w:rPr>
        <w:t> an excellent text for advanced students in assistive and rehabilitation technology and to professional engineers and medics working in assistive technology who wish to maintain an up-to-date knowledge of current engineering advances.</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spacing w:val="2"/>
          <w:sz w:val="24"/>
          <w:szCs w:val="24"/>
          <w:shd w:val="clear" w:color="auto" w:fill="FCFCFC"/>
        </w:rPr>
        <w:t>2.7.3</w:t>
      </w:r>
      <w:r>
        <w:rPr>
          <w:rFonts w:hint="default" w:ascii="Times New Roman" w:hAnsi="Times New Roman" w:eastAsia="Times New Roman" w:cs="Times New Roman"/>
          <w:spacing w:val="2"/>
          <w:sz w:val="24"/>
          <w:szCs w:val="24"/>
          <w:shd w:val="clear" w:color="auto" w:fill="FCFCFC"/>
        </w:rPr>
        <w:t xml:space="preserve">. The name of the sign language interpretation is (GnoSys App translates sign language into speech in real time using the power of AI) by </w:t>
      </w:r>
      <w:r>
        <w:rPr>
          <w:rFonts w:hint="default" w:ascii="Times New Roman" w:hAnsi="Times New Roman" w:eastAsia="Times New Roman" w:cs="Times New Roman"/>
          <w:b/>
          <w:bCs/>
          <w:sz w:val="24"/>
          <w:szCs w:val="24"/>
          <w:shd w:val="clear" w:color="auto" w:fill="FFFFFF"/>
        </w:rPr>
        <w:fldChar w:fldCharType="begin"/>
      </w:r>
      <w:r>
        <w:rPr>
          <w:rFonts w:hint="default" w:ascii="Times New Roman" w:hAnsi="Times New Roman" w:eastAsia="Times New Roman" w:cs="Times New Roman"/>
          <w:b/>
          <w:bCs/>
          <w:sz w:val="24"/>
          <w:szCs w:val="24"/>
          <w:shd w:val="clear" w:color="auto" w:fill="FFFFFF"/>
        </w:rPr>
        <w:instrText xml:space="preserve">CITATION Eva \l 1033 </w:instrText>
      </w:r>
      <w:r>
        <w:rPr>
          <w:rFonts w:hint="default" w:ascii="Times New Roman" w:hAnsi="Times New Roman" w:eastAsia="Times New Roman" w:cs="Times New Roman"/>
          <w:b/>
          <w:bCs/>
          <w:sz w:val="24"/>
          <w:szCs w:val="24"/>
          <w:shd w:val="clear" w:color="auto" w:fill="FFFFFF"/>
        </w:rPr>
        <w:fldChar w:fldCharType="separate"/>
      </w:r>
      <w:r>
        <w:rPr>
          <w:rFonts w:hint="default" w:ascii="Times New Roman" w:hAnsi="Times New Roman" w:eastAsia="Times New Roman" w:cs="Times New Roman"/>
          <w:sz w:val="24"/>
          <w:szCs w:val="24"/>
          <w:shd w:val="clear" w:color="auto" w:fill="FFFFFF"/>
        </w:rPr>
        <w:t>(Evalk, 2014)</w:t>
      </w:r>
      <w:r>
        <w:rPr>
          <w:rFonts w:hint="default" w:ascii="Times New Roman" w:hAnsi="Times New Roman" w:eastAsia="Times New Roman" w:cs="Times New Roman"/>
          <w:b/>
          <w:bCs/>
          <w:sz w:val="24"/>
          <w:szCs w:val="24"/>
          <w:shd w:val="clear" w:color="auto" w:fill="FFFFFF"/>
        </w:rPr>
        <w:fldChar w:fldCharType="end"/>
      </w:r>
    </w:p>
    <w:p>
      <w:pPr>
        <w:pStyle w:val="3"/>
        <w:bidi w:val="0"/>
        <w:rPr>
          <w:rFonts w:hint="default" w:ascii="Times New Roman" w:hAnsi="Times New Roman" w:cs="Times New Roman"/>
          <w:sz w:val="24"/>
          <w:szCs w:val="24"/>
          <w:lang w:val="en-US"/>
        </w:rPr>
      </w:pPr>
      <w:bookmarkStart w:id="164" w:name="_Toc20050"/>
      <w:bookmarkStart w:id="165" w:name="_Toc31889"/>
      <w:bookmarkStart w:id="166" w:name="_Toc511"/>
      <w:bookmarkStart w:id="167" w:name="_Toc4439"/>
      <w:bookmarkStart w:id="168" w:name="_Toc31355"/>
      <w:r>
        <w:rPr>
          <w:rFonts w:hint="default" w:ascii="Times New Roman" w:hAnsi="Times New Roman" w:cs="Times New Roman"/>
          <w:sz w:val="24"/>
          <w:szCs w:val="24"/>
          <w:lang w:val="en-US"/>
        </w:rPr>
        <w:t>2.8 SUMMARY</w:t>
      </w:r>
      <w:bookmarkEnd w:id="164"/>
      <w:bookmarkEnd w:id="165"/>
      <w:bookmarkEnd w:id="166"/>
      <w:bookmarkEnd w:id="167"/>
      <w:bookmarkEnd w:id="168"/>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This </w:t>
      </w:r>
      <w:r>
        <w:rPr>
          <w:rFonts w:hint="default" w:ascii="Times New Roman" w:hAnsi="Times New Roman" w:cs="Times New Roman"/>
          <w:sz w:val="24"/>
          <w:szCs w:val="24"/>
        </w:rPr>
        <w:t>Chapte</w:t>
      </w:r>
      <w:r>
        <w:rPr>
          <w:rFonts w:hint="default" w:ascii="Times New Roman" w:hAnsi="Times New Roman" w:cs="Times New Roman"/>
          <w:sz w:val="24"/>
          <w:szCs w:val="24"/>
          <w:lang w:val="en-US"/>
        </w:rPr>
        <w:t xml:space="preserve">r </w:t>
      </w:r>
      <w:r>
        <w:rPr>
          <w:rFonts w:hint="default" w:ascii="Times New Roman" w:hAnsi="Times New Roman" w:cs="Times New Roman"/>
          <w:sz w:val="24"/>
          <w:szCs w:val="24"/>
        </w:rPr>
        <w:t>delves into various aspects of sign language systems, historical trends, challenges, and the application of computers in sign language interpretation. The chapter explores the development of computer programs to assist the hearing-impaired, such as the "Baldi" project and E-learning modules. It also examines the historical origins and evolution of sign languages in different countries like France, Britain, America, South Africa, Australia, and Nigeria.</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challenges of sign language interpretation are highlighted, including negative societal attitudes, lack of sign language education, and stress on interpreters. The importance of creating inclusive environments and the role of Sign Language Interpreters (SLIs) in bridging communication gaps are discussed. Additionally, an overview of applications involving computers in sign language interpretation is provided, including research on gesture recognition using neural networks, Kinect-based sign language interpretation, and assistive technologies for the hearing-impaired.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Overall, this chapter provides insights into the evolution, challenges, and technological advancements related to sign language systems and interpretation.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pStyle w:val="2"/>
        <w:bidi w:val="0"/>
        <w:rPr>
          <w:rFonts w:hint="default"/>
          <w:lang w:val="en-US"/>
        </w:rPr>
      </w:pPr>
      <w:bookmarkStart w:id="169" w:name="_Toc15248"/>
      <w:bookmarkStart w:id="170" w:name="_Toc19057"/>
      <w:bookmarkStart w:id="171" w:name="_Toc29169"/>
      <w:bookmarkStart w:id="172" w:name="_Toc13713"/>
      <w:bookmarkStart w:id="173" w:name="_Toc30448"/>
      <w:r>
        <w:rPr>
          <w:rFonts w:hint="default"/>
          <w:lang w:val="en-US"/>
        </w:rPr>
        <w:t>CHAPTER THREE</w:t>
      </w:r>
      <w:bookmarkEnd w:id="169"/>
      <w:bookmarkEnd w:id="170"/>
      <w:bookmarkEnd w:id="171"/>
      <w:bookmarkEnd w:id="172"/>
      <w:bookmarkEnd w:id="173"/>
    </w:p>
    <w:p>
      <w:pPr>
        <w:pStyle w:val="2"/>
        <w:bidi w:val="0"/>
        <w:rPr>
          <w:rFonts w:hint="default"/>
          <w:lang w:val="en-US"/>
        </w:rPr>
      </w:pPr>
      <w:bookmarkStart w:id="174" w:name="_Toc31254"/>
      <w:bookmarkStart w:id="175" w:name="_Toc9228"/>
      <w:bookmarkStart w:id="176" w:name="_Toc17677"/>
      <w:bookmarkStart w:id="177" w:name="_Toc32650"/>
      <w:bookmarkStart w:id="178" w:name="_Toc7382"/>
      <w:r>
        <w:rPr>
          <w:rFonts w:hint="default"/>
          <w:lang w:val="en-US"/>
        </w:rPr>
        <w:t>METHODOLOGY</w:t>
      </w:r>
      <w:bookmarkEnd w:id="174"/>
      <w:bookmarkEnd w:id="175"/>
      <w:bookmarkEnd w:id="176"/>
      <w:bookmarkEnd w:id="177"/>
      <w:bookmarkEnd w:id="178"/>
    </w:p>
    <w:p>
      <w:pPr>
        <w:pStyle w:val="3"/>
        <w:bidi w:val="0"/>
        <w:rPr>
          <w:rFonts w:hint="default" w:ascii="Times New Roman" w:hAnsi="Times New Roman" w:cs="Times New Roman"/>
          <w:sz w:val="24"/>
          <w:szCs w:val="24"/>
          <w:lang w:val="en-US"/>
        </w:rPr>
      </w:pPr>
      <w:r>
        <w:rPr>
          <w:rFonts w:hint="default"/>
        </w:rPr>
        <w:t xml:space="preserve"> </w:t>
      </w:r>
      <w:bookmarkStart w:id="179" w:name="_Toc29122"/>
      <w:bookmarkStart w:id="180" w:name="_Toc3611"/>
      <w:bookmarkStart w:id="181" w:name="_Toc4247"/>
      <w:bookmarkStart w:id="182" w:name="_Toc24140"/>
      <w:bookmarkStart w:id="183" w:name="_Toc8616"/>
      <w:r>
        <w:rPr>
          <w:rStyle w:val="22"/>
          <w:rFonts w:hint="default" w:ascii="Times New Roman" w:hAnsi="Times New Roman" w:cs="Times New Roman"/>
          <w:b/>
          <w:bCs/>
          <w:sz w:val="24"/>
          <w:szCs w:val="24"/>
        </w:rPr>
        <w:t>3</w:t>
      </w:r>
      <w:r>
        <w:rPr>
          <w:rStyle w:val="22"/>
          <w:rFonts w:hint="default" w:ascii="Times New Roman" w:hAnsi="Times New Roman" w:cs="Times New Roman"/>
          <w:b/>
          <w:bCs/>
          <w:sz w:val="24"/>
          <w:szCs w:val="24"/>
          <w:lang w:val="en-US"/>
        </w:rPr>
        <w:t>.0 INTRODUCTION</w:t>
      </w:r>
      <w:bookmarkEnd w:id="179"/>
      <w:bookmarkEnd w:id="180"/>
      <w:bookmarkEnd w:id="181"/>
      <w:bookmarkEnd w:id="182"/>
      <w:bookmarkEnd w:id="183"/>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the preceding chapters, we laid the foundation for our American Sign Language Alphabet Detection System, highlighting its significance and the technical components involved. In Chapter Three, we delve into the practical aspects of the project, focusing on the data collection, pre-processing, training, testing, experimental results, and the segmentation method employed to make the system effective and efficient.</w:t>
      </w:r>
    </w:p>
    <w:p>
      <w:pPr>
        <w:pStyle w:val="3"/>
        <w:bidi w:val="0"/>
        <w:rPr>
          <w:rStyle w:val="22"/>
          <w:rFonts w:hint="default" w:ascii="Times New Roman" w:hAnsi="Times New Roman" w:cs="Times New Roman"/>
          <w:b/>
          <w:bCs/>
          <w:sz w:val="24"/>
          <w:szCs w:val="24"/>
          <w:lang w:val="en-US"/>
        </w:rPr>
      </w:pPr>
      <w:bookmarkStart w:id="184" w:name="_Toc24983"/>
      <w:bookmarkStart w:id="185" w:name="_Toc7537"/>
      <w:bookmarkStart w:id="186" w:name="_Toc23397"/>
      <w:bookmarkStart w:id="187" w:name="_Toc6581"/>
      <w:bookmarkStart w:id="188" w:name="_Toc11165"/>
      <w:r>
        <w:rPr>
          <w:rStyle w:val="22"/>
          <w:rFonts w:hint="default" w:ascii="Times New Roman" w:hAnsi="Times New Roman" w:cs="Times New Roman"/>
          <w:b/>
          <w:bCs/>
          <w:sz w:val="24"/>
          <w:szCs w:val="24"/>
        </w:rPr>
        <w:t>3.</w:t>
      </w:r>
      <w:r>
        <w:rPr>
          <w:rStyle w:val="22"/>
          <w:rFonts w:hint="default" w:ascii="Times New Roman" w:hAnsi="Times New Roman" w:cs="Times New Roman"/>
          <w:b/>
          <w:bCs/>
          <w:sz w:val="24"/>
          <w:szCs w:val="24"/>
          <w:lang w:val="en-US"/>
        </w:rPr>
        <w:t>1 DATASET COLLECTION</w:t>
      </w:r>
      <w:bookmarkEnd w:id="184"/>
      <w:bookmarkEnd w:id="185"/>
      <w:bookmarkEnd w:id="186"/>
      <w:bookmarkEnd w:id="187"/>
      <w:bookmarkEnd w:id="188"/>
    </w:p>
    <w:p>
      <w:pPr>
        <w:pStyle w:val="4"/>
        <w:bidi w:val="0"/>
        <w:jc w:val="both"/>
        <w:rPr>
          <w:rFonts w:hint="default" w:ascii="Times New Roman" w:hAnsi="Times New Roman" w:cs="Times New Roman"/>
          <w:b/>
          <w:bCs/>
          <w:sz w:val="24"/>
          <w:szCs w:val="24"/>
        </w:rPr>
      </w:pPr>
      <w:bookmarkStart w:id="189" w:name="_Toc20512"/>
      <w:bookmarkStart w:id="190" w:name="_Toc11625"/>
      <w:bookmarkStart w:id="191" w:name="_Toc30489"/>
      <w:bookmarkStart w:id="192" w:name="_Toc7515"/>
      <w:bookmarkStart w:id="193" w:name="_Toc24779"/>
      <w:r>
        <w:rPr>
          <w:rStyle w:val="23"/>
          <w:rFonts w:hint="default" w:ascii="Times New Roman" w:hAnsi="Times New Roman" w:cs="Times New Roman"/>
          <w:b/>
          <w:bCs/>
          <w:sz w:val="24"/>
          <w:szCs w:val="24"/>
        </w:rPr>
        <w:t>3.</w:t>
      </w:r>
      <w:r>
        <w:rPr>
          <w:rStyle w:val="23"/>
          <w:rFonts w:hint="default" w:ascii="Times New Roman" w:hAnsi="Times New Roman" w:cs="Times New Roman"/>
          <w:b/>
          <w:bCs/>
          <w:sz w:val="24"/>
          <w:szCs w:val="24"/>
          <w:lang w:val="en-US"/>
        </w:rPr>
        <w:t>1</w:t>
      </w:r>
      <w:r>
        <w:rPr>
          <w:rStyle w:val="23"/>
          <w:rFonts w:hint="default" w:ascii="Times New Roman" w:hAnsi="Times New Roman" w:cs="Times New Roman"/>
          <w:b/>
          <w:bCs/>
          <w:sz w:val="24"/>
          <w:szCs w:val="24"/>
        </w:rPr>
        <w:t>.1 Data Acquisition</w:t>
      </w:r>
      <w:bookmarkEnd w:id="189"/>
      <w:bookmarkEnd w:id="190"/>
      <w:bookmarkEnd w:id="191"/>
      <w:bookmarkEnd w:id="192"/>
      <w:bookmarkEnd w:id="193"/>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develop an effective American Sign Language (ASL) alphabet detection system, a comprehensive dataset is paramount. In this section, we outline the procedures involved in acquiring the data necessary for training and testing our system. We discuss the sources, methods, and challenges encountered during the data collection phase.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acquisition is the crucial first step in building an effective American Sign Language Alphabet Detection System. To capture the dataset of ASL alphabet signs, we utilized webcams and Python libraries. This section provides an in-depth exploration of the data acquisition process, emphasizing the methods, tools, and considerations involved.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31510" cy="1818640"/>
            <wp:effectExtent l="0" t="0" r="2540" b="10160"/>
            <wp:docPr id="211200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6295"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1818640"/>
                    </a:xfrm>
                    <a:prstGeom prst="rect">
                      <a:avLst/>
                    </a:prstGeom>
                  </pic:spPr>
                </pic:pic>
              </a:graphicData>
            </a:graphic>
          </wp:inline>
        </w:drawing>
      </w:r>
    </w:p>
    <w:p>
      <w:pPr>
        <w:spacing w:line="360" w:lineRule="auto"/>
        <w:ind w:left="1680" w:leftChars="0" w:firstLine="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Fig. 3.1 </w:t>
      </w:r>
      <w:r>
        <w:rPr>
          <w:rFonts w:hint="default" w:ascii="Times New Roman" w:hAnsi="Times New Roman" w:cs="Times New Roman"/>
          <w:b/>
          <w:bCs/>
          <w:i/>
          <w:iCs/>
          <w:sz w:val="24"/>
          <w:szCs w:val="24"/>
          <w:lang w:val="en-US"/>
        </w:rPr>
        <w:t>SAMPLE GESTURES FROM DATASETS</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.1.1 Webcam Setup</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chose webcams as our primary data acquisition tool due to their ubiquity and ease of use. In this sub-section, we outline the setup and configuration of the webcams used in the data collection process. We specify camera models, resolution settings, and frame rates to ensure high-quality video recording.</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.1.2 Data Collection Environment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maintain data consistency, we established a controlled environment for recording ASL signs. This involved considerations such as lighting conditions, background, and camera positioning. We detail the steps taken to create a stable and uniform data collection setting.</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.1.3 Recording Protocols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defined a set of protocols for the subjects involved in data collection. These protocols included guidelines on how to perform ASL alphabet signs, ensuring that each sign was presented consistently and accurately. These protocols played a crucial role in maintaining data quality and relevance.</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.1.4 Python Libraries and Tools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streamline the data acquisition process, we leveraged Python libraries such as OpenCV and NumPy. OpenCV provided the functionality to interface with webcams, capture frames, and save them as image files. NumPy was used for efficient data handling and manipulation.</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.1.5 Real-time Image Preprocessing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During data acquisition, we implemented real-time image preprocessing to enhance data quality. This included automatic white balance correction, noise reduction, and image stabilization to ensure that the captured images were as clear and consistent as possible.</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.1.6 Data Augmentation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augment the dataset and improve the model's ability to generalize, we performed real-time data augmentation during the data acquisition phase. This involved introducing random variations in lighting, perspective, and background to create a more diverse dataset.</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.1.7 Data Synchronization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cases where multiple webcams were used for recording, we discuss the methods employed to ensure data synchronization. This was vital to maintain temporal alignment between different camera angles, enabling the creation of a multi-view dataset</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.1.8 Ethical Considerations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address ethical considerations surrounding data collection, including informed consent and privacy. We also discuss the steps taken to anonymize the dataset to protect the identities of the subjects involved.</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.1.9 Data Management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maintain data integrity and organization, we describe the data management system we implemented. This included file naming conventions, directory structures, and metadata associated with each captured image.</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1</w:t>
      </w:r>
      <w:r>
        <w:rPr>
          <w:rFonts w:hint="default" w:ascii="Times New Roman" w:hAnsi="Times New Roman" w:cs="Times New Roman"/>
          <w:sz w:val="24"/>
          <w:szCs w:val="24"/>
        </w:rPr>
        <w:t>.1.10 Challenges and Solutions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Throughout the data acquisition process, we encountered various challenges, such as ambient noise, subject variability, and technical issues. This section highlights these challenges and the innovative solutions devised to overcome them, ensuring the dataset's quality and reliability.</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By elaborating on the data acquisition process, we provide a comprehensive understanding of how we obtained the dataset for our American Sign Language Alphabet Detection System. This high-quality dataset serves as the foundation for the subsequent training and testing phases of our project.</w:t>
      </w:r>
    </w:p>
    <w:p>
      <w:pPr>
        <w:pStyle w:val="5"/>
        <w:bidi w:val="0"/>
        <w:rPr>
          <w:rFonts w:hint="default"/>
        </w:rPr>
      </w:pPr>
      <w:r>
        <w:rPr>
          <w:rFonts w:hint="default"/>
        </w:rPr>
        <w:t xml:space="preserve"> </w:t>
      </w:r>
      <w:r>
        <w:rPr>
          <w:rFonts w:hint="default" w:ascii="Times New Roman" w:hAnsi="Times New Roman" w:cs="Times New Roman"/>
          <w:sz w:val="24"/>
          <w:szCs w:val="24"/>
        </w:rPr>
        <w:t>3.</w:t>
      </w:r>
      <w:r>
        <w:rPr>
          <w:rFonts w:hint="default" w:ascii="Times New Roman" w:hAnsi="Times New Roman" w:cs="Times New Roman"/>
          <w:sz w:val="24"/>
          <w:szCs w:val="24"/>
          <w:lang w:val="en-US"/>
        </w:rPr>
        <w:t>1</w:t>
      </w:r>
      <w:r>
        <w:rPr>
          <w:rFonts w:hint="default" w:ascii="Times New Roman" w:hAnsi="Times New Roman" w:cs="Times New Roman"/>
          <w:sz w:val="24"/>
          <w:szCs w:val="24"/>
        </w:rPr>
        <w:t>.2 Data Annotation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Once the raw data is collected, it needs to be annotated properly for supervised learning. This sub-section discusses the process of labeling the dataset, ensuring that each ASL alphabet sign is correctly identified and associated with the corresponding label. We also address any challenges related to data annotation.</w:t>
      </w:r>
    </w:p>
    <w:p>
      <w:pPr>
        <w:pStyle w:val="3"/>
        <w:bidi w:val="0"/>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 </w:t>
      </w:r>
      <w:bookmarkStart w:id="194" w:name="_Toc14143"/>
      <w:bookmarkStart w:id="195" w:name="_Toc231"/>
      <w:bookmarkStart w:id="196" w:name="_Toc31314"/>
      <w:bookmarkStart w:id="197" w:name="_Toc26522"/>
      <w:bookmarkStart w:id="198" w:name="_Toc24148"/>
      <w:r>
        <w:rPr>
          <w:rFonts w:hint="default" w:ascii="Times New Roman" w:hAnsi="Times New Roman" w:cs="Times New Roman"/>
          <w:sz w:val="24"/>
          <w:szCs w:val="24"/>
        </w:rPr>
        <w:t>3.</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bookmarkEnd w:id="194"/>
      <w:bookmarkEnd w:id="195"/>
      <w:bookmarkEnd w:id="196"/>
      <w:r>
        <w:rPr>
          <w:rFonts w:hint="default" w:ascii="Times New Roman" w:hAnsi="Times New Roman" w:cs="Times New Roman"/>
          <w:sz w:val="24"/>
          <w:szCs w:val="24"/>
          <w:lang w:val="en-US"/>
        </w:rPr>
        <w:t>Data Pre-processing</w:t>
      </w:r>
      <w:bookmarkEnd w:id="197"/>
      <w:bookmarkEnd w:id="198"/>
    </w:p>
    <w:p>
      <w:pPr>
        <w:pStyle w:val="4"/>
        <w:bidi w:val="0"/>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199" w:name="_Toc16794"/>
      <w:bookmarkStart w:id="200" w:name="_Toc2859"/>
      <w:bookmarkStart w:id="201" w:name="_Toc22905"/>
      <w:bookmarkStart w:id="202" w:name="_Toc22654"/>
      <w:bookmarkStart w:id="203" w:name="_Toc20859"/>
      <w:r>
        <w:rPr>
          <w:rFonts w:hint="default" w:ascii="Times New Roman" w:hAnsi="Times New Roman" w:cs="Times New Roman"/>
          <w:sz w:val="24"/>
          <w:szCs w:val="24"/>
        </w:rPr>
        <w:t>3.</w:t>
      </w:r>
      <w:r>
        <w:rPr>
          <w:rFonts w:hint="default" w:ascii="Times New Roman" w:hAnsi="Times New Roman" w:cs="Times New Roman"/>
          <w:sz w:val="24"/>
          <w:szCs w:val="24"/>
          <w:lang w:val="en-US"/>
        </w:rPr>
        <w:t>2</w:t>
      </w:r>
      <w:r>
        <w:rPr>
          <w:rFonts w:hint="default" w:ascii="Times New Roman" w:hAnsi="Times New Roman" w:cs="Times New Roman"/>
          <w:sz w:val="24"/>
          <w:szCs w:val="24"/>
        </w:rPr>
        <w:t>.1 Data Acquisition</w:t>
      </w:r>
      <w:bookmarkEnd w:id="199"/>
      <w:bookmarkEnd w:id="200"/>
      <w:bookmarkEnd w:id="201"/>
      <w:bookmarkEnd w:id="202"/>
      <w:bookmarkEnd w:id="203"/>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Data acquisition is the crucial first step in building an effective American Sign Language Alphabet Detection System. To capture the dataset of ASL alphabet signs, we utilized webcams and Python libraries. This section provides an in-depth exploration of the data acquisition process, emphasizing the methods, tools, and considerations involved.</w:t>
      </w:r>
    </w:p>
    <w:p>
      <w:pPr>
        <w:pStyle w:val="6"/>
        <w:bidi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Style w:val="24"/>
          <w:rFonts w:hint="default" w:ascii="Times New Roman" w:hAnsi="Times New Roman" w:cs="Times New Roman"/>
          <w:b/>
          <w:bCs/>
          <w:sz w:val="24"/>
          <w:szCs w:val="24"/>
        </w:rPr>
        <w:t>3.</w:t>
      </w:r>
      <w:r>
        <w:rPr>
          <w:rStyle w:val="24"/>
          <w:rFonts w:hint="default" w:ascii="Times New Roman" w:hAnsi="Times New Roman" w:cs="Times New Roman"/>
          <w:b/>
          <w:bCs/>
          <w:sz w:val="24"/>
          <w:szCs w:val="24"/>
          <w:lang w:val="en-US"/>
        </w:rPr>
        <w:t>2</w:t>
      </w:r>
      <w:r>
        <w:rPr>
          <w:rStyle w:val="24"/>
          <w:rFonts w:hint="default" w:ascii="Times New Roman" w:hAnsi="Times New Roman" w:cs="Times New Roman"/>
          <w:b/>
          <w:bCs/>
          <w:sz w:val="24"/>
          <w:szCs w:val="24"/>
        </w:rPr>
        <w:t>.1.1 Webcam Setup</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We chose webcams as our primary data acquisition tool due to their ubiquity and ease of use. In this sub-section, we outline the setup and configuration of the webcams used in the data collection process. We specify camera models, resolution settings, and frame rates to ensure high-quality video recording.</w:t>
      </w:r>
    </w:p>
    <w:p>
      <w:pPr>
        <w:pStyle w:val="5"/>
        <w:bidi w:val="0"/>
        <w:rPr>
          <w:rFonts w:hint="default"/>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2</w:t>
      </w:r>
      <w:r>
        <w:rPr>
          <w:rFonts w:hint="default" w:ascii="Times New Roman" w:hAnsi="Times New Roman" w:cs="Times New Roman"/>
          <w:sz w:val="24"/>
          <w:szCs w:val="24"/>
        </w:rPr>
        <w:t>.1.2 Data Collection Environment</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To maintain data consistency, we established a controlled environment for recording ASL signs. This involved considerations such as lighting conditions, background, and camera positioning. We detail the steps taken to create a stable and uniform data collection setting.</w:t>
      </w:r>
    </w:p>
    <w:p>
      <w:pPr>
        <w:pStyle w:val="5"/>
        <w:bidi w:val="0"/>
        <w:rPr>
          <w:rFonts w:hint="default"/>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2</w:t>
      </w:r>
      <w:r>
        <w:rPr>
          <w:rFonts w:hint="default" w:ascii="Times New Roman" w:hAnsi="Times New Roman" w:cs="Times New Roman"/>
          <w:sz w:val="24"/>
          <w:szCs w:val="24"/>
        </w:rPr>
        <w:t>.1.3 Recording Protocols</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We defined a set of protocols for the subjects involved in data collection. These protocols included guidelines on how to perform ASL alphabet signs, ensuring that each sign was presented consistently and accurately. These protocols played a crucial role in maintaining data quality and relevance.</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2</w:t>
      </w:r>
      <w:r>
        <w:rPr>
          <w:rFonts w:hint="default" w:ascii="Times New Roman" w:hAnsi="Times New Roman" w:cs="Times New Roman"/>
          <w:sz w:val="24"/>
          <w:szCs w:val="24"/>
        </w:rPr>
        <w:t>.1.4 Python Libraries and Tools</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To streamline the data acquisition process, we leveraged Python libraries such as OpenCV and NumPy. OpenCV provided the functionality to interface with webcams, capture frames, and save them as image files. NumPy was used for efficient data handling and manipulation.</w:t>
      </w:r>
    </w:p>
    <w:p>
      <w:pPr>
        <w:pStyle w:val="5"/>
        <w:bidi w:val="0"/>
        <w:rPr>
          <w:rFonts w:hint="default"/>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2</w:t>
      </w:r>
      <w:r>
        <w:rPr>
          <w:rFonts w:hint="default" w:ascii="Times New Roman" w:hAnsi="Times New Roman" w:cs="Times New Roman"/>
          <w:sz w:val="24"/>
          <w:szCs w:val="24"/>
        </w:rPr>
        <w:t>.1.5 Real-time Image Preprocessing</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During data acquisition, we implemented real-time image preprocessing to enhance data quality. This included automatic white balance correction, noise reduction, and image stabilization to ensure that the captured images were as clear and consistent as possible.</w:t>
      </w:r>
    </w:p>
    <w:p>
      <w:pPr>
        <w:pStyle w:val="5"/>
        <w:bidi w:val="0"/>
        <w:rPr>
          <w:rFonts w:hint="default"/>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2</w:t>
      </w:r>
      <w:r>
        <w:rPr>
          <w:rFonts w:hint="default" w:ascii="Times New Roman" w:hAnsi="Times New Roman" w:cs="Times New Roman"/>
          <w:sz w:val="24"/>
          <w:szCs w:val="24"/>
        </w:rPr>
        <w:t>.1.6 Data Augmentation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augment the dataset and improve the model's ability to generalize, we performed real-time data augmentation during the data acquisition phase. This involved introducing random variations in lighting, perspective, and background to create a more diverse dataset.</w:t>
      </w:r>
    </w:p>
    <w:p>
      <w:pPr>
        <w:pStyle w:val="5"/>
        <w:bidi w:val="0"/>
        <w:rPr>
          <w:rFonts w:hint="default"/>
        </w:rPr>
      </w:pPr>
      <w:r>
        <w:rPr>
          <w:rFonts w:hint="default" w:ascii="Times New Roman" w:hAnsi="Times New Roman" w:cs="Times New Roman"/>
        </w:rPr>
        <w:t xml:space="preserve"> </w:t>
      </w:r>
      <w:r>
        <w:rPr>
          <w:rStyle w:val="24"/>
          <w:rFonts w:hint="default" w:ascii="Times New Roman" w:hAnsi="Times New Roman" w:cs="Times New Roman"/>
          <w:b/>
          <w:bCs/>
          <w:sz w:val="24"/>
          <w:szCs w:val="24"/>
        </w:rPr>
        <w:t>3.</w:t>
      </w:r>
      <w:r>
        <w:rPr>
          <w:rStyle w:val="24"/>
          <w:rFonts w:hint="default" w:ascii="Times New Roman" w:hAnsi="Times New Roman" w:cs="Times New Roman"/>
          <w:b/>
          <w:bCs/>
          <w:sz w:val="24"/>
          <w:szCs w:val="24"/>
          <w:lang w:val="en-US"/>
        </w:rPr>
        <w:t>2</w:t>
      </w:r>
      <w:r>
        <w:rPr>
          <w:rStyle w:val="24"/>
          <w:rFonts w:hint="default" w:ascii="Times New Roman" w:hAnsi="Times New Roman" w:cs="Times New Roman"/>
          <w:b/>
          <w:bCs/>
          <w:sz w:val="24"/>
          <w:szCs w:val="24"/>
        </w:rPr>
        <w:t>.1.7 Data Synchronization</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In cases where multiple webcams were used for recording, we discuss the methods employed to ensure data synchronization. This was vital to maintain temporal alignment between different camera angles, enabling the creation of a multi-view dataset.</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2</w:t>
      </w:r>
      <w:r>
        <w:rPr>
          <w:rFonts w:hint="default" w:ascii="Times New Roman" w:hAnsi="Times New Roman" w:cs="Times New Roman"/>
          <w:sz w:val="24"/>
          <w:szCs w:val="24"/>
        </w:rPr>
        <w:t>.1.8 Ethical Considerations</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We address ethical considerations surrounding data collection, including informed consent and privacy. We also discuss the steps taken to anonymize the dataset to protect the identities of the subjects involved.</w:t>
      </w:r>
    </w:p>
    <w:p>
      <w:pPr>
        <w:pStyle w:val="5"/>
        <w:bidi w:val="0"/>
        <w:rPr>
          <w:rStyle w:val="20"/>
          <w:rFonts w:hint="default" w:ascii="Times New Roman" w:hAnsi="Times New Roman" w:cs="Times New Roman"/>
          <w:b/>
          <w:bCs/>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2</w:t>
      </w:r>
      <w:r>
        <w:rPr>
          <w:rFonts w:hint="default" w:ascii="Times New Roman" w:hAnsi="Times New Roman" w:cs="Times New Roman"/>
          <w:sz w:val="24"/>
          <w:szCs w:val="24"/>
        </w:rPr>
        <w:t>.1.9 Data Management</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To maintain data integrity and organization, we describe the data management system we implemented. This included file naming conventions, directory structures, and metadata associated with each captured image.</w:t>
      </w:r>
    </w:p>
    <w:p>
      <w:pPr>
        <w:pStyle w:val="5"/>
        <w:bidi w:val="0"/>
        <w:rPr>
          <w:rFonts w:hint="default"/>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2</w:t>
      </w:r>
      <w:r>
        <w:rPr>
          <w:rFonts w:hint="default" w:ascii="Times New Roman" w:hAnsi="Times New Roman" w:cs="Times New Roman"/>
          <w:sz w:val="24"/>
          <w:szCs w:val="24"/>
        </w:rPr>
        <w:t>.1.10 Challenges and Solutions</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Throughout the data acquisition process, we encountered various challenges, such as ambient noise, subject variability, and technical issues. This section highlights these challenges and the innovative solutions devised to overcome them, ensuring the dataset's quality and reliability.</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By elaborating on the data acquisition process, we provide a comprehensive understanding of how we obtained the dataset for our American Sign Language Alphabet Detection System. This high-quality dataset serves as the foundation for the subsequent training and testing phases of our project.</w:t>
      </w:r>
    </w:p>
    <w:p>
      <w:pPr>
        <w:pStyle w:val="3"/>
        <w:bidi w:val="0"/>
        <w:rPr>
          <w:rFonts w:hint="default" w:ascii="Times New Roman" w:hAnsi="Times New Roman" w:cs="Times New Roman"/>
          <w:b/>
          <w:bCs/>
          <w:sz w:val="24"/>
          <w:szCs w:val="24"/>
        </w:rPr>
      </w:pPr>
      <w:r>
        <w:rPr>
          <w:rFonts w:hint="default" w:ascii="Times New Roman" w:hAnsi="Times New Roman" w:cs="Times New Roman"/>
          <w:sz w:val="24"/>
          <w:szCs w:val="24"/>
        </w:rPr>
        <w:t xml:space="preserve"> </w:t>
      </w:r>
      <w:bookmarkStart w:id="204" w:name="_Toc27357"/>
      <w:bookmarkStart w:id="205" w:name="_Toc27447"/>
      <w:bookmarkStart w:id="206" w:name="_Toc8675"/>
      <w:bookmarkStart w:id="207" w:name="_Toc13630"/>
      <w:bookmarkStart w:id="208" w:name="_Toc26559"/>
      <w:r>
        <w:rPr>
          <w:rFonts w:hint="default" w:ascii="Times New Roman" w:hAnsi="Times New Roman" w:cs="Times New Roman"/>
          <w:sz w:val="24"/>
          <w:szCs w:val="24"/>
        </w:rPr>
        <w:t>3.</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Training and Testing</w:t>
      </w:r>
      <w:bookmarkEnd w:id="204"/>
      <w:bookmarkEnd w:id="205"/>
      <w:bookmarkEnd w:id="206"/>
      <w:bookmarkEnd w:id="207"/>
      <w:bookmarkEnd w:id="208"/>
    </w:p>
    <w:p>
      <w:pPr>
        <w:pStyle w:val="4"/>
        <w:bidi w:val="0"/>
        <w:rPr>
          <w:rFonts w:hint="default"/>
        </w:rPr>
      </w:pPr>
      <w:r>
        <w:rPr>
          <w:rFonts w:hint="default" w:ascii="Times New Roman" w:hAnsi="Times New Roman" w:cs="Times New Roman"/>
          <w:sz w:val="24"/>
          <w:szCs w:val="24"/>
        </w:rPr>
        <w:t xml:space="preserve"> </w:t>
      </w:r>
      <w:bookmarkStart w:id="209" w:name="_Toc30118"/>
      <w:bookmarkStart w:id="210" w:name="_Toc1958"/>
      <w:bookmarkStart w:id="211" w:name="_Toc11924"/>
      <w:bookmarkStart w:id="212" w:name="_Toc16876"/>
      <w:bookmarkStart w:id="213" w:name="_Toc11354"/>
      <w:r>
        <w:rPr>
          <w:rFonts w:hint="default" w:ascii="Times New Roman" w:hAnsi="Times New Roman" w:cs="Times New Roman"/>
          <w:sz w:val="24"/>
          <w:szCs w:val="24"/>
        </w:rPr>
        <w:t>3.</w:t>
      </w:r>
      <w:r>
        <w:rPr>
          <w:rFonts w:hint="default" w:ascii="Times New Roman" w:hAnsi="Times New Roman" w:cs="Times New Roman"/>
          <w:sz w:val="24"/>
          <w:szCs w:val="24"/>
          <w:lang w:val="en-US"/>
        </w:rPr>
        <w:t>3</w:t>
      </w:r>
      <w:r>
        <w:rPr>
          <w:rFonts w:hint="default" w:ascii="Times New Roman" w:hAnsi="Times New Roman" w:cs="Times New Roman"/>
          <w:sz w:val="24"/>
          <w:szCs w:val="24"/>
        </w:rPr>
        <w:t>.1 Data Splitting</w:t>
      </w:r>
      <w:bookmarkEnd w:id="209"/>
      <w:bookmarkEnd w:id="210"/>
      <w:bookmarkEnd w:id="211"/>
      <w:bookmarkEnd w:id="212"/>
      <w:bookmarkEnd w:id="213"/>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Once we acquired the dataset, we needed to divide it into training and testing sets to train and evaluate our ASL alphabet detection model. We used the Teachable Machine platform, an accessible and user-friendly tool for training machine learning models. The following steps were involved in this process:</w:t>
      </w:r>
    </w:p>
    <w:p>
      <w:pPr>
        <w:pStyle w:val="7"/>
        <w:bidi w:val="0"/>
        <w:rPr>
          <w:rFonts w:hint="default"/>
          <w:lang w:val="en-US"/>
        </w:rPr>
      </w:pPr>
      <w:r>
        <w:rPr>
          <w:rFonts w:hint="default" w:ascii="Times New Roman" w:hAnsi="Times New Roman" w:cs="Times New Roman"/>
        </w:rPr>
        <w:t xml:space="preserve"> </w:t>
      </w:r>
      <w:r>
        <w:rPr>
          <w:rStyle w:val="24"/>
          <w:rFonts w:hint="default" w:ascii="Times New Roman" w:hAnsi="Times New Roman" w:cs="Times New Roman"/>
          <w:b/>
          <w:bCs/>
          <w:sz w:val="24"/>
          <w:szCs w:val="24"/>
        </w:rPr>
        <w:t>3.</w:t>
      </w:r>
      <w:r>
        <w:rPr>
          <w:rStyle w:val="24"/>
          <w:rFonts w:hint="default" w:ascii="Times New Roman" w:hAnsi="Times New Roman" w:cs="Times New Roman"/>
          <w:b/>
          <w:bCs/>
          <w:sz w:val="24"/>
          <w:szCs w:val="24"/>
          <w:lang w:val="en-US"/>
        </w:rPr>
        <w:t>3</w:t>
      </w:r>
      <w:r>
        <w:rPr>
          <w:rStyle w:val="24"/>
          <w:rFonts w:hint="default" w:ascii="Times New Roman" w:hAnsi="Times New Roman" w:cs="Times New Roman"/>
          <w:b/>
          <w:bCs/>
          <w:sz w:val="24"/>
          <w:szCs w:val="24"/>
        </w:rPr>
        <w:t>.1.1 Data Partitioning</w:t>
      </w:r>
      <w:r>
        <w:rPr>
          <w:rFonts w:hint="default" w:ascii="Times New Roman" w:hAnsi="Times New Roman" w:cs="Times New Roman"/>
          <w:lang w:val="en-US"/>
        </w:rPr>
        <w:t xml:space="preserve"> </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We partitioned our dataset into training and testing sets while ensuring that both sets were representative of the overall data distribution. Typically, we allocated around 70-80% of the data for training and the remaining 20-30% for testing.</w:t>
      </w:r>
    </w:p>
    <w:p>
      <w:pPr>
        <w:pStyle w:val="5"/>
        <w:bidi w:val="0"/>
        <w:rPr>
          <w:rFonts w:hint="default"/>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3</w:t>
      </w:r>
      <w:r>
        <w:rPr>
          <w:rFonts w:hint="default" w:ascii="Times New Roman" w:hAnsi="Times New Roman" w:cs="Times New Roman"/>
          <w:sz w:val="24"/>
          <w:szCs w:val="24"/>
        </w:rPr>
        <w:t>.1.2 Data Encoding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Before feeding the data into Teachable Machine, we encoded the ASL alphabet signs into numerical representations. Each sign was associated with a unique label or class, allowing the machine learning model to understand and differentiate between signs.</w:t>
      </w:r>
    </w:p>
    <w:p>
      <w:pPr>
        <w:pStyle w:val="5"/>
        <w:bidi w:val="0"/>
        <w:rPr>
          <w:rFonts w:hint="default"/>
        </w:rPr>
      </w:pPr>
      <w:r>
        <w:rPr>
          <w:rFonts w:hint="default" w:ascii="Times New Roman" w:hAnsi="Times New Roman" w:cs="Times New Roman"/>
          <w:sz w:val="24"/>
          <w:szCs w:val="24"/>
        </w:rPr>
        <w:t xml:space="preserve"> 3.</w:t>
      </w:r>
      <w:r>
        <w:rPr>
          <w:rFonts w:hint="default" w:ascii="Times New Roman" w:hAnsi="Times New Roman" w:cs="Times New Roman"/>
          <w:sz w:val="24"/>
          <w:szCs w:val="24"/>
          <w:lang w:val="en-US"/>
        </w:rPr>
        <w:t>3</w:t>
      </w:r>
      <w:r>
        <w:rPr>
          <w:rFonts w:hint="default" w:ascii="Times New Roman" w:hAnsi="Times New Roman" w:cs="Times New Roman"/>
          <w:sz w:val="24"/>
          <w:szCs w:val="24"/>
        </w:rPr>
        <w:t>.1.3 Teachable Machine Setup</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We registered and set up our project on the Teachable Machine platform. This involved creating a project, uploading the training dataset, and defining the classes corresponding to the ASL alphabet signs.</w:t>
      </w:r>
    </w:p>
    <w:p>
      <w:pPr>
        <w:pStyle w:val="7"/>
        <w:bidi w:val="0"/>
        <w:rPr>
          <w:rFonts w:hint="default"/>
        </w:rPr>
      </w:pPr>
      <w:r>
        <w:rPr>
          <w:rFonts w:hint="default" w:ascii="Times New Roman" w:hAnsi="Times New Roman" w:cs="Times New Roman"/>
        </w:rPr>
        <w:t xml:space="preserve"> </w:t>
      </w:r>
      <w:r>
        <w:rPr>
          <w:rStyle w:val="24"/>
          <w:rFonts w:hint="default" w:ascii="Times New Roman" w:hAnsi="Times New Roman" w:cs="Times New Roman"/>
          <w:b/>
          <w:bCs/>
          <w:sz w:val="24"/>
          <w:szCs w:val="24"/>
        </w:rPr>
        <w:t>3.</w:t>
      </w:r>
      <w:r>
        <w:rPr>
          <w:rStyle w:val="24"/>
          <w:rFonts w:hint="default" w:ascii="Times New Roman" w:hAnsi="Times New Roman" w:cs="Times New Roman"/>
          <w:b/>
          <w:bCs/>
          <w:sz w:val="24"/>
          <w:szCs w:val="24"/>
          <w:lang w:val="en-US"/>
        </w:rPr>
        <w:t>3</w:t>
      </w:r>
      <w:r>
        <w:rPr>
          <w:rStyle w:val="24"/>
          <w:rFonts w:hint="default" w:ascii="Times New Roman" w:hAnsi="Times New Roman" w:cs="Times New Roman"/>
          <w:b/>
          <w:bCs/>
          <w:sz w:val="24"/>
          <w:szCs w:val="24"/>
        </w:rPr>
        <w:t>.1.4 Model Selection</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Teachable Machine offers the flexibility to choose between different machine learning models, including pre-trained models and custom models. We evaluated the performance of several models to select the most suitable one for our ASL alphabet detection task.</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rPr>
        <w:t>3</w:t>
      </w:r>
      <w:r>
        <w:rPr>
          <w:rFonts w:hint="default" w:ascii="Times New Roman" w:hAnsi="Times New Roman" w:cs="Times New Roman"/>
          <w:sz w:val="24"/>
          <w:szCs w:val="24"/>
        </w:rPr>
        <w:t>.1.5 Model Training</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Once the model was selected, we initiated the training process. Teachable Machine handled the model training, with options to adjust hyperparameters and the number of training epochs. We monitored the training progress, ensuring that the model converged to a satisfactory level.</w:t>
      </w:r>
    </w:p>
    <w:p>
      <w:pPr>
        <w:pStyle w:val="7"/>
        <w:bidi w:val="0"/>
        <w:rPr>
          <w:rFonts w:hint="default"/>
        </w:rPr>
      </w:pPr>
      <w:r>
        <w:rPr>
          <w:rStyle w:val="24"/>
          <w:rFonts w:hint="default" w:ascii="Times New Roman" w:hAnsi="Times New Roman" w:cs="Times New Roman"/>
          <w:b/>
          <w:bCs/>
          <w:sz w:val="24"/>
          <w:szCs w:val="24"/>
        </w:rPr>
        <w:t>3.</w:t>
      </w:r>
      <w:r>
        <w:rPr>
          <w:rStyle w:val="24"/>
          <w:rFonts w:hint="default" w:ascii="Times New Roman" w:hAnsi="Times New Roman" w:cs="Times New Roman"/>
          <w:b/>
          <w:bCs/>
          <w:sz w:val="24"/>
          <w:szCs w:val="24"/>
          <w:lang w:val="en-US"/>
        </w:rPr>
        <w:t>3</w:t>
      </w:r>
      <w:r>
        <w:rPr>
          <w:rStyle w:val="24"/>
          <w:rFonts w:hint="default" w:ascii="Times New Roman" w:hAnsi="Times New Roman" w:cs="Times New Roman"/>
          <w:b/>
          <w:bCs/>
          <w:sz w:val="24"/>
          <w:szCs w:val="24"/>
        </w:rPr>
        <w:t>.1.6 Transfer Learning</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Teachable Machine also allowed us to leverage transfer learning by fine-tuning pre-trained models. This approach often led to improved model performance, especially when dealing with limited data.</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rPr>
        <w:t>3</w:t>
      </w:r>
      <w:r>
        <w:rPr>
          <w:rFonts w:hint="default" w:ascii="Times New Roman" w:hAnsi="Times New Roman" w:cs="Times New Roman"/>
          <w:sz w:val="24"/>
          <w:szCs w:val="24"/>
        </w:rPr>
        <w:t>.1.7 Model Export</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After successful training, we exported the trained model from Teachable Machine, obtaining a model file that could be integrated into our ASL alphabet detection system.</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rPr>
        <w:t>3</w:t>
      </w:r>
      <w:r>
        <w:rPr>
          <w:rFonts w:hint="default" w:ascii="Times New Roman" w:hAnsi="Times New Roman" w:cs="Times New Roman"/>
          <w:sz w:val="24"/>
          <w:szCs w:val="24"/>
        </w:rPr>
        <w:t>.1.8 Cross-validation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assess model robustness and generalization, we employed cross-validation techniques. We split the dataset into multiple folds, training and testing the model on different subsets to evaluate its performance across various data partitions.</w:t>
      </w:r>
    </w:p>
    <w:p>
      <w:pPr>
        <w:pStyle w:val="5"/>
        <w:bidi w:val="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rPr>
        <w:t>3</w:t>
      </w:r>
      <w:r>
        <w:rPr>
          <w:rFonts w:hint="default" w:ascii="Times New Roman" w:hAnsi="Times New Roman" w:cs="Times New Roman"/>
          <w:sz w:val="24"/>
          <w:szCs w:val="24"/>
        </w:rPr>
        <w:t>.1.9 Performance Metrics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quantify the model's performance, we computed various metrics such as accuracy, precision, recall, F1-score, and confusion matrices during the testing phase. These metrics provided valuable insights into the model's strengths and weaknesses.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Training our ASL alphabet detection model using the Teachable Machine platform proved to be a user-friendly and effective approach. The platform streamlined the training process and facilitated the integration of the trained model into our system for real-time detection of ASL signs. The subsequent section will delve into the experimental results and model evaluation.</w:t>
      </w:r>
    </w:p>
    <w:p>
      <w:pPr>
        <w:pStyle w:val="6"/>
        <w:bidi w:val="0"/>
        <w:rPr>
          <w:rFonts w:hint="default" w:ascii="Times New Roman" w:hAnsi="Times New Roman" w:cs="Times New Roman"/>
          <w:lang w:val="en-US"/>
        </w:rPr>
      </w:pPr>
      <w:r>
        <w:rPr>
          <w:rFonts w:hint="default" w:ascii="Times New Roman" w:hAnsi="Times New Roman" w:cs="Times New Roman"/>
        </w:rPr>
        <w:t xml:space="preserve"> </w:t>
      </w:r>
      <w:bookmarkStart w:id="214" w:name="_Toc3413"/>
      <w:bookmarkStart w:id="215" w:name="_Toc30839"/>
      <w:bookmarkStart w:id="216" w:name="_Toc23716"/>
      <w:bookmarkStart w:id="217" w:name="_Toc14646"/>
      <w:bookmarkStart w:id="218" w:name="_Toc31291"/>
      <w:r>
        <w:rPr>
          <w:rStyle w:val="22"/>
          <w:rFonts w:hint="default" w:ascii="Times New Roman" w:hAnsi="Times New Roman" w:cs="Times New Roman"/>
          <w:b/>
          <w:bCs/>
          <w:sz w:val="24"/>
          <w:szCs w:val="24"/>
        </w:rPr>
        <w:t>3.</w:t>
      </w:r>
      <w:r>
        <w:rPr>
          <w:rStyle w:val="22"/>
          <w:rFonts w:hint="default" w:ascii="Times New Roman" w:hAnsi="Times New Roman" w:cs="Times New Roman"/>
          <w:b/>
          <w:bCs/>
          <w:sz w:val="24"/>
          <w:szCs w:val="24"/>
          <w:lang w:val="en-US"/>
        </w:rPr>
        <w:t>4</w:t>
      </w:r>
      <w:r>
        <w:rPr>
          <w:rStyle w:val="22"/>
          <w:rFonts w:hint="default" w:ascii="Times New Roman" w:hAnsi="Times New Roman" w:cs="Times New Roman"/>
          <w:b/>
          <w:bCs/>
          <w:sz w:val="24"/>
          <w:szCs w:val="24"/>
        </w:rPr>
        <w:t xml:space="preserve"> </w:t>
      </w:r>
      <w:r>
        <w:rPr>
          <w:rStyle w:val="22"/>
          <w:rFonts w:hint="default" w:ascii="Times New Roman" w:hAnsi="Times New Roman" w:cs="Times New Roman"/>
          <w:b/>
          <w:bCs/>
          <w:sz w:val="24"/>
          <w:szCs w:val="24"/>
          <w:lang w:val="en-US"/>
        </w:rPr>
        <w:t>SEGMENTATION METHOD</w:t>
      </w:r>
      <w:bookmarkEnd w:id="214"/>
      <w:bookmarkEnd w:id="215"/>
      <w:bookmarkEnd w:id="216"/>
      <w:bookmarkEnd w:id="217"/>
      <w:bookmarkEnd w:id="218"/>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further enhance the ASL alphabet detection system, we introduce a segmentation method in this section. Segmentation is a crucial preprocessing step that aids in isolating and detecting individual signs within continuous signing gestures. We elaborate on:</w:t>
      </w:r>
    </w:p>
    <w:p>
      <w:pPr>
        <w:pStyle w:val="4"/>
        <w:bidi w:val="0"/>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19" w:name="_Toc16877"/>
      <w:bookmarkStart w:id="220" w:name="_Toc4861"/>
      <w:bookmarkStart w:id="221" w:name="_Toc2947"/>
      <w:bookmarkStart w:id="222" w:name="_Toc23341"/>
      <w:bookmarkStart w:id="223" w:name="_Toc11575"/>
      <w:r>
        <w:rPr>
          <w:rFonts w:hint="default" w:ascii="Times New Roman" w:hAnsi="Times New Roman" w:cs="Times New Roman"/>
          <w:sz w:val="24"/>
          <w:szCs w:val="24"/>
        </w:rPr>
        <w:t>3.</w:t>
      </w:r>
      <w:r>
        <w:rPr>
          <w:rFonts w:hint="default" w:ascii="Times New Roman" w:hAnsi="Times New Roman" w:cs="Times New Roman"/>
          <w:sz w:val="24"/>
          <w:szCs w:val="24"/>
          <w:lang w:val="en-US"/>
        </w:rPr>
        <w:t>4</w:t>
      </w:r>
      <w:r>
        <w:rPr>
          <w:rFonts w:hint="default" w:ascii="Times New Roman" w:hAnsi="Times New Roman" w:cs="Times New Roman"/>
          <w:sz w:val="24"/>
          <w:szCs w:val="24"/>
        </w:rPr>
        <w:t>.1 Segmentation Techniques</w:t>
      </w:r>
      <w:bookmarkEnd w:id="219"/>
      <w:bookmarkEnd w:id="220"/>
      <w:bookmarkEnd w:id="221"/>
      <w:bookmarkEnd w:id="222"/>
      <w:bookmarkEnd w:id="223"/>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discuss various segmentation techniques employed to separate distinct ASL alphabet signs from continuous signing sequences.</w:t>
      </w:r>
    </w:p>
    <w:p>
      <w:pPr>
        <w:pStyle w:val="4"/>
        <w:bidi w:val="0"/>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24" w:name="_Toc27272"/>
      <w:bookmarkStart w:id="225" w:name="_Toc11656"/>
      <w:bookmarkStart w:id="226" w:name="_Toc23722"/>
      <w:bookmarkStart w:id="227" w:name="_Toc15815"/>
      <w:bookmarkStart w:id="228" w:name="_Toc8581"/>
      <w:r>
        <w:rPr>
          <w:rFonts w:hint="default" w:ascii="Times New Roman" w:hAnsi="Times New Roman" w:cs="Times New Roman"/>
          <w:sz w:val="24"/>
          <w:szCs w:val="24"/>
        </w:rPr>
        <w:t>3.</w:t>
      </w:r>
      <w:r>
        <w:rPr>
          <w:rFonts w:hint="default" w:ascii="Times New Roman" w:hAnsi="Times New Roman" w:cs="Times New Roman"/>
          <w:sz w:val="24"/>
          <w:szCs w:val="24"/>
          <w:lang w:val="en-US"/>
        </w:rPr>
        <w:t>4</w:t>
      </w:r>
      <w:r>
        <w:rPr>
          <w:rFonts w:hint="default" w:ascii="Times New Roman" w:hAnsi="Times New Roman" w:cs="Times New Roman"/>
          <w:sz w:val="24"/>
          <w:szCs w:val="24"/>
        </w:rPr>
        <w:t>.2 Integration with the Model</w:t>
      </w:r>
      <w:bookmarkEnd w:id="224"/>
      <w:bookmarkEnd w:id="225"/>
      <w:bookmarkEnd w:id="226"/>
      <w:bookmarkEnd w:id="227"/>
      <w:bookmarkEnd w:id="228"/>
    </w:p>
    <w:p>
      <w:pPr>
        <w:spacing w:line="360" w:lineRule="auto"/>
        <w:jc w:val="both"/>
        <w:rPr>
          <w:rFonts w:hint="default" w:ascii="Times New Roman" w:hAnsi="Times New Roman" w:cs="Times New Roman"/>
        </w:rPr>
      </w:pPr>
      <w:r>
        <w:rPr>
          <w:rFonts w:hint="default" w:ascii="Times New Roman" w:hAnsi="Times New Roman" w:cs="Times New Roman"/>
          <w:sz w:val="24"/>
          <w:szCs w:val="24"/>
        </w:rPr>
        <w:t>This sub-section explains how the segmentation method is integrated into the overall system architecture, contributing to the improvement of detection accuracy.</w:t>
      </w:r>
    </w:p>
    <w:p>
      <w:pPr>
        <w:pStyle w:val="3"/>
        <w:bidi w:val="0"/>
        <w:rPr>
          <w:rFonts w:hint="default" w:ascii="Times New Roman" w:hAnsi="Times New Roman" w:cs="Times New Roman"/>
          <w:sz w:val="24"/>
          <w:szCs w:val="24"/>
          <w:lang w:val="en-US"/>
        </w:rPr>
      </w:pPr>
      <w:bookmarkStart w:id="229" w:name="_Toc32173"/>
      <w:bookmarkStart w:id="230" w:name="_Toc14594"/>
      <w:bookmarkStart w:id="231" w:name="_Toc25021"/>
      <w:bookmarkStart w:id="232" w:name="_Toc28282"/>
      <w:bookmarkStart w:id="233" w:name="_Toc26532"/>
      <w:r>
        <w:rPr>
          <w:rFonts w:hint="default" w:ascii="Times New Roman" w:hAnsi="Times New Roman" w:cs="Times New Roman"/>
          <w:sz w:val="24"/>
          <w:szCs w:val="24"/>
          <w:lang w:val="en-US"/>
        </w:rPr>
        <w:t>3.5 SUMMARY</w:t>
      </w:r>
      <w:bookmarkEnd w:id="229"/>
      <w:bookmarkEnd w:id="230"/>
      <w:bookmarkEnd w:id="231"/>
      <w:bookmarkEnd w:id="232"/>
      <w:bookmarkEnd w:id="233"/>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Chapter Three dives deep into the practical implementation of our American Sign Language Alphabet Detection System. It begins with data collection, annotation, and proceeds to training, testing, and experimental results. Additionally, the incorporation of a segmentation method is introduced to enhance system performance. The insights gained from this chapter will contribute to the successful realization of our ASL alphabet detection system.</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pStyle w:val="2"/>
        <w:bidi w:val="0"/>
        <w:rPr>
          <w:rFonts w:hint="default"/>
          <w:lang w:val="en-US"/>
        </w:rPr>
      </w:pPr>
      <w:bookmarkStart w:id="234" w:name="_Toc13874"/>
      <w:bookmarkStart w:id="235" w:name="_Toc10373"/>
      <w:bookmarkStart w:id="236" w:name="_Toc846"/>
      <w:bookmarkStart w:id="237" w:name="_Toc13188"/>
      <w:bookmarkStart w:id="238" w:name="_Toc7292"/>
      <w:r>
        <w:rPr>
          <w:rFonts w:hint="default"/>
          <w:lang w:val="en-US"/>
        </w:rPr>
        <w:t>CHAPTER FOUR</w:t>
      </w:r>
      <w:bookmarkEnd w:id="234"/>
      <w:bookmarkEnd w:id="235"/>
      <w:bookmarkEnd w:id="236"/>
      <w:bookmarkEnd w:id="237"/>
      <w:bookmarkEnd w:id="238"/>
    </w:p>
    <w:p>
      <w:pPr>
        <w:pStyle w:val="2"/>
        <w:bidi w:val="0"/>
        <w:rPr>
          <w:rFonts w:hint="default" w:ascii="Times New Roman" w:hAnsi="Times New Roman" w:cs="Times New Roman"/>
          <w:b/>
          <w:bCs/>
          <w:sz w:val="24"/>
          <w:szCs w:val="24"/>
          <w:lang w:val="en-US"/>
        </w:rPr>
      </w:pPr>
      <w:bookmarkStart w:id="239" w:name="_Toc3760"/>
      <w:bookmarkStart w:id="240" w:name="_Toc23293"/>
      <w:bookmarkStart w:id="241" w:name="_Toc17247"/>
      <w:bookmarkStart w:id="242" w:name="_Toc9960"/>
      <w:bookmarkStart w:id="243" w:name="_Toc12427"/>
      <w:r>
        <w:rPr>
          <w:rFonts w:hint="default"/>
          <w:lang w:val="en-US"/>
        </w:rPr>
        <w:t>SYSTEM IMPLEMENTATION</w:t>
      </w:r>
      <w:bookmarkEnd w:id="239"/>
      <w:bookmarkEnd w:id="240"/>
      <w:bookmarkEnd w:id="241"/>
      <w:bookmarkEnd w:id="242"/>
      <w:bookmarkEnd w:id="243"/>
    </w:p>
    <w:p>
      <w:pPr>
        <w:pStyle w:val="3"/>
        <w:bidi w:val="0"/>
        <w:rPr>
          <w:rFonts w:hint="default" w:ascii="Times New Roman" w:hAnsi="Times New Roman" w:cs="Times New Roman"/>
          <w:b/>
          <w:bCs/>
          <w:sz w:val="24"/>
          <w:szCs w:val="24"/>
          <w:lang w:val="en-US"/>
        </w:rPr>
      </w:pPr>
      <w:bookmarkStart w:id="244" w:name="_Toc1007"/>
      <w:bookmarkStart w:id="245" w:name="_Toc5689"/>
      <w:bookmarkStart w:id="246" w:name="_Toc10302"/>
      <w:bookmarkStart w:id="247" w:name="_Toc30970"/>
      <w:bookmarkStart w:id="248" w:name="_Toc28029"/>
      <w:r>
        <w:rPr>
          <w:rFonts w:hint="default" w:ascii="Times New Roman" w:hAnsi="Times New Roman" w:cs="Times New Roman"/>
          <w:sz w:val="24"/>
          <w:szCs w:val="24"/>
          <w:lang w:val="en-US"/>
        </w:rPr>
        <w:t>4.0 INTRODUCTION</w:t>
      </w:r>
      <w:bookmarkEnd w:id="244"/>
      <w:bookmarkEnd w:id="245"/>
      <w:bookmarkEnd w:id="246"/>
      <w:bookmarkEnd w:id="247"/>
      <w:bookmarkEnd w:id="248"/>
    </w:p>
    <w:p>
      <w:pPr>
        <w:spacing w:line="360" w:lineRule="auto"/>
        <w:jc w:val="both"/>
        <w:rPr>
          <w:rFonts w:hint="default" w:ascii="Times New Roman" w:hAnsi="Times New Roman" w:cs="Times New Roman"/>
          <w:sz w:val="24"/>
          <w:szCs w:val="24"/>
          <w:rtl w:val="0"/>
        </w:rPr>
      </w:pPr>
      <w:r>
        <w:rPr>
          <w:rFonts w:hint="default" w:ascii="Times New Roman" w:hAnsi="Times New Roman" w:cs="Times New Roman"/>
          <w:sz w:val="24"/>
          <w:szCs w:val="24"/>
          <w:rtl w:val="0"/>
        </w:rPr>
        <w:t>Chapter Four delves into the detailed implementation of the Hand Sign Recognition System. This chapter provides a comprehensive look at how the system was built and fine-tuned to achieve accurate real-time recognition of hand gestures. The system's development involved a range of tools and techniques, all of which will be explored in this chapter.</w:t>
      </w:r>
    </w:p>
    <w:p>
      <w:pPr>
        <w:pStyle w:val="3"/>
        <w:bidi w:val="0"/>
        <w:rPr>
          <w:rFonts w:hint="default" w:ascii="Times New Roman" w:hAnsi="Times New Roman" w:cs="Times New Roman"/>
          <w:sz w:val="24"/>
          <w:szCs w:val="24"/>
          <w:rtl w:val="0"/>
          <w:lang w:val="en-US"/>
        </w:rPr>
      </w:pPr>
      <w:bookmarkStart w:id="249" w:name="_Toc5821"/>
      <w:bookmarkStart w:id="250" w:name="_Toc16120"/>
      <w:bookmarkStart w:id="251" w:name="_Toc22691"/>
      <w:bookmarkStart w:id="252" w:name="_Toc6018"/>
      <w:bookmarkStart w:id="253" w:name="_Toc15609"/>
      <w:r>
        <w:rPr>
          <w:rFonts w:hint="default" w:ascii="Times New Roman" w:hAnsi="Times New Roman" w:cs="Times New Roman"/>
          <w:sz w:val="24"/>
          <w:szCs w:val="24"/>
          <w:rtl w:val="0"/>
          <w:lang w:val="en-US"/>
        </w:rPr>
        <w:t>4.1 SYSTEM IMPLEMENTATION TOOLS USED</w:t>
      </w:r>
      <w:bookmarkEnd w:id="249"/>
      <w:bookmarkEnd w:id="250"/>
      <w:bookmarkEnd w:id="251"/>
      <w:bookmarkEnd w:id="252"/>
      <w:bookmarkEnd w:id="253"/>
    </w:p>
    <w:p>
      <w:pPr>
        <w:spacing w:line="360" w:lineRule="auto"/>
        <w:jc w:val="left"/>
        <w:rPr>
          <w:rFonts w:hint="default" w:ascii="Times New Roman" w:hAnsi="Times New Roman" w:cs="Times New Roman"/>
          <w:sz w:val="24"/>
          <w:szCs w:val="24"/>
          <w:rtl w:val="0"/>
        </w:rPr>
      </w:pPr>
      <w:r>
        <w:rPr>
          <w:rFonts w:hint="default" w:ascii="Times New Roman" w:hAnsi="Times New Roman" w:cs="Times New Roman"/>
          <w:sz w:val="24"/>
          <w:szCs w:val="24"/>
          <w:rtl w:val="0"/>
        </w:rPr>
        <w:t>The successful implementation of the Hand Sign Recognition System relied on several key tools and libraries:</w:t>
      </w:r>
    </w:p>
    <w:p>
      <w:pPr>
        <w:pStyle w:val="4"/>
        <w:bidi w:val="0"/>
        <w:rPr>
          <w:rFonts w:hint="default" w:ascii="Times New Roman" w:hAnsi="Times New Roman" w:cs="Times New Roman"/>
          <w:b/>
          <w:bCs/>
          <w:sz w:val="24"/>
          <w:szCs w:val="24"/>
          <w:rtl w:val="0"/>
          <w:lang w:val="en-US"/>
        </w:rPr>
      </w:pPr>
      <w:bookmarkStart w:id="254" w:name="_Toc30090"/>
      <w:bookmarkStart w:id="255" w:name="_Toc26874"/>
      <w:bookmarkStart w:id="256" w:name="_Toc9416"/>
      <w:bookmarkStart w:id="257" w:name="_Toc14528"/>
      <w:bookmarkStart w:id="258" w:name="_Toc8540"/>
      <w:r>
        <w:rPr>
          <w:rFonts w:hint="default" w:ascii="Times New Roman" w:hAnsi="Times New Roman" w:cs="Times New Roman"/>
          <w:sz w:val="24"/>
          <w:szCs w:val="24"/>
          <w:rtl w:val="0"/>
          <w:lang w:val="en-US"/>
        </w:rPr>
        <w:t>4.1.1 OpenCV</w:t>
      </w:r>
      <w:bookmarkEnd w:id="254"/>
      <w:bookmarkEnd w:id="255"/>
      <w:bookmarkEnd w:id="256"/>
      <w:bookmarkEnd w:id="257"/>
      <w:bookmarkEnd w:id="258"/>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OpenCV played a pivotal role in various aspects of the project. It was utilized for:</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Capturing real-time video from a camera or webcam.</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Background subtraction to isolate the hand from the background.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Contour detection to identify the hand's shape.</w:t>
      </w:r>
    </w:p>
    <w:p>
      <w:pPr>
        <w:spacing w:line="360" w:lineRule="auto"/>
        <w:jc w:val="both"/>
        <w:rPr>
          <w:rFonts w:hint="default" w:ascii="Times New Roman" w:hAnsi="Times New Roman" w:cs="Times New Roman"/>
          <w:sz w:val="24"/>
          <w:szCs w:val="24"/>
          <w:rtl w:val="0"/>
        </w:rPr>
      </w:pPr>
      <w:r>
        <w:rPr>
          <w:rFonts w:hint="default" w:ascii="Times New Roman" w:hAnsi="Times New Roman" w:cs="Times New Roman"/>
          <w:sz w:val="24"/>
          <w:szCs w:val="24"/>
          <w:rtl w:val="0"/>
        </w:rPr>
        <w:t>- Real-time display of the processed video feed.</w:t>
      </w:r>
    </w:p>
    <w:p>
      <w:pPr>
        <w:pStyle w:val="4"/>
        <w:bidi w:val="0"/>
        <w:rPr>
          <w:rFonts w:hint="default" w:ascii="Times New Roman" w:hAnsi="Times New Roman" w:cs="Times New Roman"/>
          <w:b/>
          <w:bCs/>
          <w:sz w:val="24"/>
          <w:szCs w:val="24"/>
          <w:rtl w:val="0"/>
        </w:rPr>
      </w:pPr>
      <w:bookmarkStart w:id="259" w:name="_Toc5282"/>
      <w:bookmarkStart w:id="260" w:name="_Toc27297"/>
      <w:bookmarkStart w:id="261" w:name="_Toc2858"/>
      <w:bookmarkStart w:id="262" w:name="_Toc6452"/>
      <w:bookmarkStart w:id="263" w:name="_Toc30616"/>
      <w:r>
        <w:rPr>
          <w:rFonts w:hint="default" w:ascii="Times New Roman" w:hAnsi="Times New Roman" w:cs="Times New Roman"/>
          <w:sz w:val="24"/>
          <w:szCs w:val="24"/>
          <w:rtl w:val="0"/>
          <w:lang w:val="en-US"/>
        </w:rPr>
        <w:t xml:space="preserve">4.1.2 </w:t>
      </w:r>
      <w:r>
        <w:rPr>
          <w:rFonts w:hint="default" w:ascii="Times New Roman" w:hAnsi="Times New Roman" w:cs="Times New Roman"/>
          <w:sz w:val="24"/>
          <w:szCs w:val="24"/>
          <w:rtl w:val="0"/>
        </w:rPr>
        <w:t>TensorFlow and Keras</w:t>
      </w:r>
      <w:bookmarkEnd w:id="259"/>
      <w:bookmarkEnd w:id="260"/>
      <w:bookmarkEnd w:id="261"/>
      <w:bookmarkEnd w:id="262"/>
      <w:bookmarkEnd w:id="263"/>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TensorFlow, along with the Keras API, was used to create and train the deep learning model responsible for recognizing hand signs. Key components included: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Building a convolutional neural network (CNN) for image classification.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Preprocessing input images to align with the model's requirements.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Training the model on a dataset of hand sign images.</w:t>
      </w:r>
    </w:p>
    <w:p>
      <w:pPr>
        <w:spacing w:line="360" w:lineRule="auto"/>
        <w:jc w:val="both"/>
        <w:rPr>
          <w:rFonts w:hint="default" w:ascii="Times New Roman" w:hAnsi="Times New Roman" w:cs="Times New Roman"/>
          <w:sz w:val="24"/>
          <w:szCs w:val="24"/>
          <w:rtl w:val="0"/>
        </w:rPr>
      </w:pPr>
      <w:r>
        <w:rPr>
          <w:rFonts w:hint="default" w:ascii="Times New Roman" w:hAnsi="Times New Roman" w:cs="Times New Roman"/>
          <w:sz w:val="24"/>
          <w:szCs w:val="24"/>
          <w:rtl w:val="0"/>
        </w:rPr>
        <w:t>- Saving and loading the trained model for real-time inference.</w:t>
      </w:r>
    </w:p>
    <w:p>
      <w:pPr>
        <w:pStyle w:val="4"/>
        <w:bidi w:val="0"/>
        <w:rPr>
          <w:rFonts w:hint="default" w:ascii="Times New Roman" w:hAnsi="Times New Roman" w:cs="Times New Roman"/>
          <w:b/>
          <w:bCs/>
          <w:sz w:val="24"/>
          <w:szCs w:val="24"/>
          <w:rtl w:val="0"/>
        </w:rPr>
      </w:pPr>
      <w:bookmarkStart w:id="264" w:name="_Toc25375"/>
      <w:bookmarkStart w:id="265" w:name="_Toc5945"/>
      <w:bookmarkStart w:id="266" w:name="_Toc24980"/>
      <w:bookmarkStart w:id="267" w:name="_Toc20141"/>
      <w:bookmarkStart w:id="268" w:name="_Toc31146"/>
      <w:r>
        <w:rPr>
          <w:rFonts w:hint="default" w:ascii="Times New Roman" w:hAnsi="Times New Roman" w:cs="Times New Roman"/>
          <w:sz w:val="24"/>
          <w:szCs w:val="24"/>
          <w:rtl w:val="0"/>
          <w:lang w:val="en-US"/>
        </w:rPr>
        <w:t xml:space="preserve">4.1.3 </w:t>
      </w:r>
      <w:r>
        <w:rPr>
          <w:rFonts w:hint="default" w:ascii="Times New Roman" w:hAnsi="Times New Roman" w:cs="Times New Roman"/>
          <w:sz w:val="24"/>
          <w:szCs w:val="24"/>
          <w:rtl w:val="0"/>
        </w:rPr>
        <w:t>Python and Numpy</w:t>
      </w:r>
      <w:bookmarkEnd w:id="264"/>
      <w:bookmarkEnd w:id="265"/>
      <w:bookmarkEnd w:id="266"/>
      <w:bookmarkEnd w:id="267"/>
      <w:bookmarkEnd w:id="268"/>
    </w:p>
    <w:p>
      <w:pPr>
        <w:spacing w:line="360" w:lineRule="auto"/>
        <w:jc w:val="both"/>
        <w:rPr>
          <w:rFonts w:hint="default" w:ascii="Times New Roman" w:hAnsi="Times New Roman" w:cs="Times New Roman"/>
          <w:sz w:val="24"/>
          <w:szCs w:val="24"/>
          <w:rtl w:val="0"/>
        </w:rPr>
      </w:pPr>
      <w:r>
        <w:rPr>
          <w:rFonts w:hint="default" w:ascii="Times New Roman" w:hAnsi="Times New Roman" w:cs="Times New Roman"/>
          <w:sz w:val="24"/>
          <w:szCs w:val="24"/>
          <w:rtl w:val="0"/>
        </w:rPr>
        <w:t>Python served as the primary programming language, while Numpy facilitated numerical computations and array manipulations. Python was chosen for its versatility and the availability of libraries required for the project.</w:t>
      </w:r>
    </w:p>
    <w:p>
      <w:pPr>
        <w:pStyle w:val="4"/>
        <w:bidi w:val="0"/>
        <w:rPr>
          <w:rFonts w:hint="default" w:ascii="Times New Roman" w:hAnsi="Times New Roman" w:cs="Times New Roman"/>
          <w:b w:val="0"/>
          <w:bCs w:val="0"/>
          <w:sz w:val="24"/>
          <w:szCs w:val="24"/>
          <w:rtl w:val="0"/>
          <w:lang w:val="en-US"/>
        </w:rPr>
      </w:pPr>
      <w:bookmarkStart w:id="269" w:name="_Toc12392"/>
      <w:bookmarkStart w:id="270" w:name="_Toc25893"/>
      <w:bookmarkStart w:id="271" w:name="_Toc1400"/>
      <w:bookmarkStart w:id="272" w:name="_Toc30012"/>
      <w:bookmarkStart w:id="273" w:name="_Toc28642"/>
      <w:r>
        <w:rPr>
          <w:rFonts w:hint="default" w:ascii="Times New Roman" w:hAnsi="Times New Roman" w:cs="Times New Roman"/>
          <w:sz w:val="24"/>
          <w:szCs w:val="24"/>
          <w:rtl w:val="0"/>
          <w:lang w:val="en-US"/>
        </w:rPr>
        <w:t>4.1.4 MediaPipe</w:t>
      </w:r>
      <w:bookmarkEnd w:id="269"/>
      <w:bookmarkEnd w:id="270"/>
      <w:bookmarkEnd w:id="271"/>
      <w:bookmarkEnd w:id="272"/>
      <w:bookmarkEnd w:id="273"/>
    </w:p>
    <w:p>
      <w:pPr>
        <w:spacing w:line="360" w:lineRule="auto"/>
        <w:jc w:val="left"/>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sz w:val="24"/>
          <w:szCs w:val="24"/>
          <w:rtl w:val="0"/>
          <w:lang w:val="en-US"/>
        </w:rPr>
        <w:t>A cross-platform, open-source machine learning framework that provides a set of pre-built pipelines for common computer vision tasks such as face detection, hand tracking, and pose estimation.</w:t>
      </w:r>
    </w:p>
    <w:p>
      <w:pPr>
        <w:spacing w:line="360" w:lineRule="auto"/>
        <w:jc w:val="both"/>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sz w:val="24"/>
          <w:szCs w:val="24"/>
          <w:rtl w:val="0"/>
          <w:lang w:val="en-US"/>
        </w:rPr>
        <w:t>MediaPipe provides a set of pre-built calculators that can be used to perform common ML tasks such as face detection, hand tracking, pose estimation, object detection, and speech recognition. These calculators can be chained together to create complex pipelines that can be used to build a variety of applications, such as augmented reality (AR), virtual reality (VR), and assistive technologies.</w:t>
      </w:r>
    </w:p>
    <w:p>
      <w:pPr>
        <w:pStyle w:val="4"/>
        <w:bidi w:val="0"/>
        <w:rPr>
          <w:rFonts w:hint="default" w:ascii="Times New Roman" w:hAnsi="Times New Roman" w:cs="Times New Roman"/>
          <w:b/>
          <w:bCs/>
          <w:sz w:val="24"/>
          <w:szCs w:val="24"/>
          <w:rtl w:val="0"/>
          <w:lang w:val="en-US"/>
        </w:rPr>
      </w:pPr>
      <w:bookmarkStart w:id="274" w:name="_Toc6227"/>
      <w:bookmarkStart w:id="275" w:name="_Toc21827"/>
      <w:bookmarkStart w:id="276" w:name="_Toc17764"/>
      <w:bookmarkStart w:id="277" w:name="_Toc14677"/>
      <w:bookmarkStart w:id="278" w:name="_Toc8184"/>
      <w:r>
        <w:rPr>
          <w:rFonts w:hint="default" w:ascii="Times New Roman" w:hAnsi="Times New Roman" w:cs="Times New Roman"/>
          <w:sz w:val="24"/>
          <w:szCs w:val="24"/>
          <w:rtl w:val="0"/>
          <w:lang w:val="en-US"/>
        </w:rPr>
        <w:t>4.1.5 Webcam/Camera</w:t>
      </w:r>
      <w:bookmarkEnd w:id="274"/>
      <w:bookmarkEnd w:id="275"/>
      <w:bookmarkEnd w:id="276"/>
      <w:bookmarkEnd w:id="277"/>
      <w:bookmarkEnd w:id="278"/>
    </w:p>
    <w:p>
      <w:pPr>
        <w:spacing w:line="360" w:lineRule="auto"/>
        <w:jc w:val="both"/>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sz w:val="24"/>
          <w:szCs w:val="24"/>
          <w:rtl w:val="0"/>
          <w:lang w:val="en-US"/>
        </w:rPr>
        <w:t>To provide real-time video input, the system required access to a webcam or camera. This hardware component allowed the system to capture and process live video streams.</w:t>
      </w:r>
    </w:p>
    <w:p>
      <w:pPr>
        <w:pStyle w:val="3"/>
        <w:bidi w:val="0"/>
        <w:rPr>
          <w:rFonts w:hint="default" w:ascii="Times New Roman" w:hAnsi="Times New Roman" w:cs="Times New Roman"/>
          <w:sz w:val="24"/>
          <w:szCs w:val="24"/>
          <w:rtl w:val="0"/>
          <w:lang w:val="en-US"/>
        </w:rPr>
      </w:pPr>
      <w:bookmarkStart w:id="279" w:name="_Toc20762"/>
      <w:bookmarkStart w:id="280" w:name="_Toc5805"/>
      <w:bookmarkStart w:id="281" w:name="_Toc21518"/>
      <w:bookmarkStart w:id="282" w:name="_Toc17279"/>
      <w:bookmarkStart w:id="283" w:name="_Toc15142"/>
      <w:r>
        <w:rPr>
          <w:rFonts w:hint="default" w:ascii="Times New Roman" w:hAnsi="Times New Roman" w:cs="Times New Roman"/>
          <w:sz w:val="24"/>
          <w:szCs w:val="24"/>
          <w:rtl w:val="0"/>
          <w:lang w:val="en-US"/>
        </w:rPr>
        <w:t>4.2 SYSTEM TESTING</w:t>
      </w:r>
      <w:bookmarkEnd w:id="279"/>
      <w:bookmarkEnd w:id="280"/>
      <w:bookmarkEnd w:id="281"/>
      <w:bookmarkEnd w:id="282"/>
      <w:bookmarkEnd w:id="283"/>
    </w:p>
    <w:p>
      <w:pPr>
        <w:pStyle w:val="4"/>
        <w:bidi w:val="0"/>
        <w:rPr>
          <w:rFonts w:hint="default" w:ascii="Times New Roman" w:hAnsi="Times New Roman" w:cs="Times New Roman"/>
          <w:sz w:val="24"/>
          <w:szCs w:val="24"/>
        </w:rPr>
      </w:pPr>
      <w:bookmarkStart w:id="284" w:name="_Toc32479"/>
      <w:bookmarkStart w:id="285" w:name="_Toc16977"/>
      <w:bookmarkStart w:id="286" w:name="_Toc11032"/>
      <w:bookmarkStart w:id="287" w:name="_Toc25197"/>
      <w:bookmarkStart w:id="288" w:name="_Toc4974"/>
      <w:r>
        <w:rPr>
          <w:rFonts w:hint="default" w:ascii="Times New Roman" w:hAnsi="Times New Roman" w:cs="Times New Roman"/>
          <w:sz w:val="24"/>
          <w:szCs w:val="24"/>
          <w:rtl w:val="0"/>
          <w:lang w:val="en-US"/>
        </w:rPr>
        <w:t xml:space="preserve">4.2.1 </w:t>
      </w:r>
      <w:r>
        <w:rPr>
          <w:rFonts w:hint="default" w:ascii="Times New Roman" w:hAnsi="Times New Roman" w:cs="Times New Roman"/>
          <w:sz w:val="24"/>
          <w:szCs w:val="24"/>
          <w:rtl w:val="0"/>
        </w:rPr>
        <w:t>Background Subtraction</w:t>
      </w:r>
      <w:bookmarkEnd w:id="284"/>
      <w:bookmarkEnd w:id="285"/>
      <w:bookmarkEnd w:id="286"/>
      <w:bookmarkEnd w:id="287"/>
      <w:bookmarkEnd w:id="288"/>
    </w:p>
    <w:p>
      <w:pPr>
        <w:spacing w:line="360" w:lineRule="auto"/>
        <w:jc w:val="both"/>
        <w:rPr>
          <w:rFonts w:hint="default" w:ascii="Times New Roman" w:hAnsi="Times New Roman" w:cs="Times New Roman"/>
          <w:sz w:val="24"/>
          <w:szCs w:val="24"/>
          <w:rtl w:val="0"/>
        </w:rPr>
      </w:pPr>
      <w:r>
        <w:rPr>
          <w:rFonts w:hint="default" w:ascii="Times New Roman" w:hAnsi="Times New Roman" w:cs="Times New Roman"/>
          <w:sz w:val="24"/>
          <w:szCs w:val="24"/>
          <w:rtl w:val="0"/>
        </w:rPr>
        <w:t>The system initiated the testing phase by establishing a background model. This involved accumulating frames to create a representation of the static background. Background subtraction was crucial for isolating the dynamic foreground, i.e., the user's hand.</w:t>
      </w:r>
    </w:p>
    <w:p>
      <w:pPr>
        <w:spacing w:line="360" w:lineRule="auto"/>
        <w:jc w:val="both"/>
        <w:rPr>
          <w:rFonts w:hint="default" w:ascii="Times New Roman" w:hAnsi="Times New Roman" w:cs="Times New Roman"/>
          <w:b/>
          <w:bCs/>
          <w:sz w:val="24"/>
          <w:szCs w:val="24"/>
          <w:rtl w:val="0"/>
          <w:lang w:val="en-US"/>
        </w:rPr>
      </w:pPr>
    </w:p>
    <w:p>
      <w:pPr>
        <w:pStyle w:val="4"/>
        <w:bidi w:val="0"/>
        <w:rPr>
          <w:rFonts w:hint="default" w:ascii="Times New Roman" w:hAnsi="Times New Roman" w:cs="Times New Roman"/>
          <w:b/>
          <w:bCs/>
          <w:sz w:val="24"/>
          <w:szCs w:val="24"/>
          <w:rtl w:val="0"/>
          <w:lang w:val="en-US"/>
        </w:rPr>
      </w:pPr>
      <w:bookmarkStart w:id="289" w:name="_Toc9350"/>
      <w:bookmarkStart w:id="290" w:name="_Toc22915"/>
      <w:bookmarkStart w:id="291" w:name="_Toc316"/>
      <w:bookmarkStart w:id="292" w:name="_Toc3620"/>
      <w:bookmarkStart w:id="293" w:name="_Toc2155"/>
      <w:r>
        <w:rPr>
          <w:rFonts w:hint="default" w:ascii="Times New Roman" w:hAnsi="Times New Roman" w:cs="Times New Roman"/>
          <w:sz w:val="24"/>
          <w:szCs w:val="24"/>
          <w:rtl w:val="0"/>
          <w:lang w:val="en-US"/>
        </w:rPr>
        <w:t>4.2.2 Hand Segmentation</w:t>
      </w:r>
      <w:bookmarkEnd w:id="289"/>
      <w:bookmarkEnd w:id="290"/>
      <w:bookmarkEnd w:id="291"/>
      <w:bookmarkEnd w:id="292"/>
      <w:bookmarkEnd w:id="293"/>
    </w:p>
    <w:p>
      <w:pPr>
        <w:spacing w:line="360" w:lineRule="auto"/>
        <w:jc w:val="both"/>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sz w:val="24"/>
          <w:szCs w:val="24"/>
          <w:rtl w:val="0"/>
          <w:lang w:val="en-US"/>
        </w:rPr>
        <w:t>Hand segmentation was achieved through a combination of background subtraction and contour detection. This step was responsible for identifying and extracting the hand region from the live video feed.</w:t>
      </w:r>
    </w:p>
    <w:p>
      <w:pPr>
        <w:pStyle w:val="4"/>
        <w:bidi w:val="0"/>
        <w:rPr>
          <w:rFonts w:hint="default" w:ascii="Times New Roman" w:hAnsi="Times New Roman" w:cs="Times New Roman"/>
          <w:sz w:val="24"/>
          <w:szCs w:val="24"/>
          <w:rtl w:val="0"/>
          <w:lang w:val="en-US"/>
        </w:rPr>
      </w:pPr>
      <w:bookmarkStart w:id="294" w:name="_Toc20812"/>
      <w:bookmarkStart w:id="295" w:name="_Toc30764"/>
      <w:bookmarkStart w:id="296" w:name="_Toc28811"/>
      <w:bookmarkStart w:id="297" w:name="_Toc23351"/>
      <w:bookmarkStart w:id="298" w:name="_Toc24883"/>
      <w:r>
        <w:rPr>
          <w:rFonts w:hint="default" w:ascii="Times New Roman" w:hAnsi="Times New Roman" w:cs="Times New Roman"/>
          <w:sz w:val="24"/>
          <w:szCs w:val="24"/>
          <w:rtl w:val="0"/>
          <w:lang w:val="en-US"/>
        </w:rPr>
        <w:t>4.2.3 Gesture Recognition</w:t>
      </w:r>
      <w:bookmarkEnd w:id="294"/>
      <w:bookmarkEnd w:id="295"/>
      <w:bookmarkEnd w:id="296"/>
      <w:bookmarkEnd w:id="297"/>
      <w:bookmarkEnd w:id="298"/>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After segmenting the hand, the system re-sized and preprocessed the image to match the input requirements of the deep learning model. The heart of the system's functionality was the recognition of hand gestures using the pre-trained model. The recognized gestures were displayed in real-time on the screen.</w:t>
      </w:r>
    </w:p>
    <w:p>
      <w:pPr>
        <w:pStyle w:val="4"/>
        <w:bidi w:val="0"/>
        <w:rPr>
          <w:rFonts w:hint="default" w:ascii="Times New Roman" w:hAnsi="Times New Roman"/>
          <w:b/>
          <w:bCs/>
          <w:sz w:val="24"/>
          <w:szCs w:val="24"/>
          <w:rtl w:val="0"/>
          <w:lang w:val="en-US"/>
        </w:rPr>
      </w:pPr>
      <w:bookmarkStart w:id="299" w:name="_Toc7196"/>
      <w:bookmarkStart w:id="300" w:name="_Toc28290"/>
      <w:bookmarkStart w:id="301" w:name="_Toc12792"/>
      <w:bookmarkStart w:id="302" w:name="_Toc28767"/>
      <w:bookmarkStart w:id="303" w:name="_Toc402"/>
      <w:r>
        <w:rPr>
          <w:rFonts w:hint="default" w:ascii="Times New Roman" w:hAnsi="Times New Roman" w:cs="Times New Roman"/>
          <w:sz w:val="24"/>
          <w:szCs w:val="24"/>
          <w:rtl w:val="0"/>
          <w:lang w:val="en-US"/>
        </w:rPr>
        <w:t>4.2.4 Real-Time Feedback</w:t>
      </w:r>
      <w:bookmarkEnd w:id="299"/>
      <w:bookmarkEnd w:id="300"/>
      <w:bookmarkEnd w:id="301"/>
      <w:bookmarkEnd w:id="302"/>
      <w:bookmarkEnd w:id="303"/>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A critical aspect of the system was providing immediate feedback to the user. Recognized gestures were translated into textual or visual feedback, allowing users to understand how their gestures were interpreted by the system.</w:t>
      </w:r>
    </w:p>
    <w:p>
      <w:pPr>
        <w:spacing w:line="360" w:lineRule="auto"/>
        <w:jc w:val="both"/>
        <w:rPr>
          <w:rFonts w:hint="default" w:ascii="Times New Roman" w:hAnsi="Times New Roman"/>
          <w:b/>
          <w:bCs/>
          <w:i/>
          <w:iCs/>
          <w:sz w:val="24"/>
          <w:szCs w:val="24"/>
          <w:rtl w:val="0"/>
          <w:lang w:val="en-US"/>
        </w:rPr>
      </w:pPr>
      <w:r>
        <w:rPr>
          <w:rFonts w:hint="default" w:ascii="Times New Roman" w:hAnsi="Times New Roman"/>
          <w:b/>
          <w:bCs/>
          <w:sz w:val="24"/>
          <w:szCs w:val="24"/>
          <w:rtl w:val="0"/>
          <w:lang w:val="en-US"/>
        </w:rPr>
        <w:t xml:space="preserve">Table 4.1 </w:t>
      </w:r>
      <w:r>
        <w:rPr>
          <w:rFonts w:hint="default" w:ascii="Times New Roman" w:hAnsi="Times New Roman"/>
          <w:b/>
          <w:bCs/>
          <w:i/>
          <w:iCs/>
          <w:sz w:val="24"/>
          <w:szCs w:val="24"/>
          <w:rtl w:val="0"/>
          <w:lang w:val="en-US"/>
        </w:rPr>
        <w:t>SYSTEM TESTING</w:t>
      </w:r>
    </w:p>
    <w:tbl>
      <w:tblPr>
        <w:tblStyle w:val="14"/>
        <w:tblpPr w:leftFromText="180" w:rightFromText="180" w:vertAnchor="text" w:horzAnchor="page" w:tblpX="1397" w:tblpY="459"/>
        <w:tblOverlap w:val="never"/>
        <w:tblW w:w="103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4"/>
        <w:gridCol w:w="1551"/>
        <w:gridCol w:w="2059"/>
        <w:gridCol w:w="2212"/>
        <w:gridCol w:w="2197"/>
        <w:gridCol w:w="1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844" w:type="dxa"/>
          </w:tcPr>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TEST</w:t>
            </w:r>
          </w:p>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ID</w:t>
            </w:r>
          </w:p>
        </w:tc>
        <w:tc>
          <w:tcPr>
            <w:tcW w:w="1551" w:type="dxa"/>
          </w:tcPr>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FUNCTION</w:t>
            </w:r>
          </w:p>
        </w:tc>
        <w:tc>
          <w:tcPr>
            <w:tcW w:w="2059" w:type="dxa"/>
          </w:tcPr>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DESCRIPTION</w:t>
            </w:r>
          </w:p>
        </w:tc>
        <w:tc>
          <w:tcPr>
            <w:tcW w:w="2212" w:type="dxa"/>
          </w:tcPr>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 xml:space="preserve">EXPECTED RESULT </w:t>
            </w:r>
          </w:p>
        </w:tc>
        <w:tc>
          <w:tcPr>
            <w:tcW w:w="2197" w:type="dxa"/>
          </w:tcPr>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ACTUAL RESULT</w:t>
            </w:r>
          </w:p>
        </w:tc>
        <w:tc>
          <w:tcPr>
            <w:tcW w:w="1453" w:type="dxa"/>
          </w:tcPr>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4" w:hRule="atLeast"/>
        </w:trPr>
        <w:tc>
          <w:tcPr>
            <w:tcW w:w="844" w:type="dxa"/>
          </w:tcPr>
          <w:p>
            <w:pPr>
              <w:widowControl w:val="0"/>
              <w:spacing w:line="360" w:lineRule="auto"/>
              <w:jc w:val="center"/>
              <w:rPr>
                <w:rFonts w:hint="default" w:ascii="Times New Roman" w:hAnsi="Times New Roman"/>
                <w:b w:val="0"/>
                <w:bCs w:val="0"/>
                <w:sz w:val="24"/>
                <w:szCs w:val="24"/>
                <w:vertAlign w:val="baseline"/>
                <w:rtl w:val="0"/>
                <w:lang w:val="en-US"/>
              </w:rPr>
            </w:pPr>
          </w:p>
          <w:p>
            <w:pPr>
              <w:widowControl w:val="0"/>
              <w:spacing w:line="360" w:lineRule="auto"/>
              <w:jc w:val="both"/>
              <w:rPr>
                <w:rFonts w:hint="default" w:ascii="Times New Roman" w:hAnsi="Times New Roman"/>
                <w:b w:val="0"/>
                <w:bCs w:val="0"/>
                <w:sz w:val="24"/>
                <w:szCs w:val="24"/>
                <w:vertAlign w:val="baseline"/>
                <w:rtl w:val="0"/>
                <w:lang w:val="en-US"/>
              </w:rPr>
            </w:pPr>
          </w:p>
          <w:p>
            <w:pPr>
              <w:widowControl w:val="0"/>
              <w:spacing w:line="360" w:lineRule="auto"/>
              <w:jc w:val="center"/>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1</w:t>
            </w:r>
          </w:p>
        </w:tc>
        <w:tc>
          <w:tcPr>
            <w:tcW w:w="1551" w:type="dxa"/>
          </w:tcPr>
          <w:p>
            <w:pPr>
              <w:widowControl w:val="0"/>
              <w:spacing w:line="360" w:lineRule="auto"/>
              <w:jc w:val="both"/>
              <w:rPr>
                <w:rFonts w:hint="default" w:ascii="Times New Roman" w:hAnsi="Times New Roman"/>
                <w:b w:val="0"/>
                <w:bCs w:val="0"/>
                <w:sz w:val="24"/>
                <w:szCs w:val="24"/>
                <w:vertAlign w:val="baseline"/>
                <w:rtl w:val="0"/>
                <w:lang w:val="en-US"/>
              </w:rPr>
            </w:pPr>
          </w:p>
          <w:p>
            <w:pPr>
              <w:widowControl w:val="0"/>
              <w:spacing w:line="360" w:lineRule="auto"/>
              <w:jc w:val="center"/>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 xml:space="preserve">Sign language recognition </w:t>
            </w:r>
          </w:p>
        </w:tc>
        <w:tc>
          <w:tcPr>
            <w:tcW w:w="2059" w:type="dxa"/>
          </w:tcPr>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The software should be able to recognize sign language and display the corresponding text on the screen.</w:t>
            </w:r>
          </w:p>
        </w:tc>
        <w:tc>
          <w:tcPr>
            <w:tcW w:w="2212" w:type="dxa"/>
          </w:tcPr>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The software should correctly recognize the sign language and display the corresponding text on the screen.</w:t>
            </w:r>
          </w:p>
        </w:tc>
        <w:tc>
          <w:tcPr>
            <w:tcW w:w="2197" w:type="dxa"/>
          </w:tcPr>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The software correctly recognized the sign language and displayed the corresponding text on the screen.</w:t>
            </w:r>
          </w:p>
        </w:tc>
        <w:tc>
          <w:tcPr>
            <w:tcW w:w="1453" w:type="dxa"/>
          </w:tcPr>
          <w:p>
            <w:pPr>
              <w:widowControl w:val="0"/>
              <w:spacing w:line="360" w:lineRule="auto"/>
              <w:jc w:val="both"/>
              <w:rPr>
                <w:rFonts w:hint="default" w:ascii="Times New Roman" w:hAnsi="Times New Roman"/>
                <w:b w:val="0"/>
                <w:bCs w:val="0"/>
                <w:sz w:val="24"/>
                <w:szCs w:val="24"/>
                <w:vertAlign w:val="baseline"/>
                <w:rtl w:val="0"/>
                <w:lang w:val="en-US"/>
              </w:rPr>
            </w:pPr>
          </w:p>
          <w:p>
            <w:pPr>
              <w:widowControl w:val="0"/>
              <w:spacing w:line="360" w:lineRule="auto"/>
              <w:jc w:val="both"/>
              <w:rPr>
                <w:rFonts w:hint="default" w:ascii="Times New Roman" w:hAnsi="Times New Roman"/>
                <w:b w:val="0"/>
                <w:bCs w:val="0"/>
                <w:sz w:val="24"/>
                <w:szCs w:val="24"/>
                <w:vertAlign w:val="baseline"/>
                <w:rtl w:val="0"/>
                <w:lang w:val="en-US"/>
              </w:rPr>
            </w:pPr>
          </w:p>
          <w:p>
            <w:pPr>
              <w:widowControl w:val="0"/>
              <w:spacing w:line="360" w:lineRule="auto"/>
              <w:jc w:val="both"/>
              <w:rPr>
                <w:rFonts w:hint="default" w:ascii="Times New Roman" w:hAnsi="Times New Roman"/>
                <w:b w:val="0"/>
                <w:bCs w:val="0"/>
                <w:sz w:val="24"/>
                <w:szCs w:val="24"/>
                <w:vertAlign w:val="baseline"/>
                <w:rtl w:val="0"/>
                <w:lang w:val="en-US"/>
              </w:rPr>
            </w:pPr>
            <w:r>
              <w:rPr>
                <w:rFonts w:hint="default" w:ascii="Times New Roman" w:hAnsi="Times New Roman"/>
                <w:b w:val="0"/>
                <w:bCs w:val="0"/>
                <w:sz w:val="24"/>
                <w:szCs w:val="24"/>
                <w:vertAlign w:val="baseline"/>
                <w:rtl w:val="0"/>
                <w:lang w:val="en-US"/>
              </w:rPr>
              <w:t>Successful</w:t>
            </w:r>
          </w:p>
        </w:tc>
      </w:tr>
    </w:tbl>
    <w:p>
      <w:pPr>
        <w:spacing w:line="360" w:lineRule="auto"/>
        <w:jc w:val="both"/>
        <w:rPr>
          <w:rFonts w:hint="default" w:ascii="Times New Roman" w:hAnsi="Times New Roman"/>
          <w:b w:val="0"/>
          <w:bCs w:val="0"/>
          <w:i/>
          <w:iCs/>
          <w:sz w:val="24"/>
          <w:szCs w:val="24"/>
          <w:rtl w:val="0"/>
          <w:lang w:val="en-US"/>
        </w:rPr>
      </w:pPr>
      <w:r>
        <w:rPr>
          <w:rFonts w:hint="default" w:ascii="Times New Roman" w:hAnsi="Times New Roman"/>
          <w:b w:val="0"/>
          <w:bCs w:val="0"/>
          <w:i/>
          <w:iCs/>
          <w:sz w:val="24"/>
          <w:szCs w:val="24"/>
          <w:rtl w:val="0"/>
          <w:lang w:val="en-US"/>
        </w:rPr>
        <w:t>This table reports the test cases of all the functions of the System.</w:t>
      </w:r>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System testing is a crucial phase in the development process to ensure the reliability and functionality of the software. We provide a table that shows the test cases for the Sign Language Recognition Software Above.</w:t>
      </w:r>
    </w:p>
    <w:p>
      <w:pPr>
        <w:pStyle w:val="3"/>
        <w:bidi w:val="0"/>
        <w:rPr>
          <w:rFonts w:hint="default" w:ascii="Times New Roman" w:hAnsi="Times New Roman"/>
          <w:b/>
          <w:bCs/>
          <w:sz w:val="24"/>
          <w:szCs w:val="24"/>
          <w:rtl w:val="0"/>
          <w:lang w:val="en-US"/>
        </w:rPr>
      </w:pPr>
      <w:bookmarkStart w:id="304" w:name="_Toc21872"/>
      <w:bookmarkStart w:id="305" w:name="_Toc30575"/>
      <w:bookmarkStart w:id="306" w:name="_Toc22068"/>
      <w:bookmarkStart w:id="307" w:name="_Toc17307"/>
      <w:bookmarkStart w:id="308" w:name="_Toc27408"/>
      <w:r>
        <w:rPr>
          <w:rFonts w:hint="default" w:ascii="Times New Roman" w:hAnsi="Times New Roman" w:cs="Times New Roman"/>
          <w:sz w:val="24"/>
          <w:szCs w:val="24"/>
          <w:rtl w:val="0"/>
          <w:lang w:val="en-US"/>
        </w:rPr>
        <w:t>4.3 SYSTEM REQUIREMENTS</w:t>
      </w:r>
      <w:bookmarkEnd w:id="304"/>
      <w:bookmarkEnd w:id="305"/>
      <w:bookmarkEnd w:id="306"/>
      <w:bookmarkEnd w:id="307"/>
      <w:bookmarkEnd w:id="308"/>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The successful operation of the Sign Language Recognition System necessitated specific hardware and software requirements:</w:t>
      </w:r>
    </w:p>
    <w:p>
      <w:pPr>
        <w:pStyle w:val="4"/>
        <w:bidi w:val="0"/>
        <w:rPr>
          <w:rFonts w:hint="default" w:ascii="Times New Roman" w:hAnsi="Times New Roman"/>
          <w:b/>
          <w:bCs/>
          <w:sz w:val="24"/>
          <w:szCs w:val="24"/>
          <w:rtl w:val="0"/>
          <w:lang w:val="en-US"/>
        </w:rPr>
      </w:pPr>
      <w:bookmarkStart w:id="309" w:name="_Toc7856"/>
      <w:bookmarkStart w:id="310" w:name="_Toc32595"/>
      <w:bookmarkStart w:id="311" w:name="_Toc21848"/>
      <w:bookmarkStart w:id="312" w:name="_Toc23369"/>
      <w:bookmarkStart w:id="313" w:name="_Toc27485"/>
      <w:r>
        <w:rPr>
          <w:rFonts w:hint="default" w:ascii="Times New Roman" w:hAnsi="Times New Roman" w:cs="Times New Roman"/>
          <w:sz w:val="24"/>
          <w:szCs w:val="24"/>
          <w:rtl w:val="0"/>
          <w:lang w:val="en-US"/>
        </w:rPr>
        <w:t>4.3.1 Hardware Requirements</w:t>
      </w:r>
      <w:bookmarkEnd w:id="309"/>
      <w:bookmarkEnd w:id="310"/>
      <w:bookmarkEnd w:id="311"/>
      <w:bookmarkEnd w:id="312"/>
      <w:bookmarkEnd w:id="313"/>
    </w:p>
    <w:p>
      <w:pPr>
        <w:spacing w:line="360" w:lineRule="auto"/>
        <w:jc w:val="left"/>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Webcam or camera capable of capturing video at a sufficient resolution and frame rate.</w:t>
      </w:r>
    </w:p>
    <w:p>
      <w:pPr>
        <w:spacing w:line="360" w:lineRule="auto"/>
        <w:jc w:val="left"/>
        <w:rPr>
          <w:rFonts w:hint="default" w:ascii="Times New Roman" w:hAnsi="Times New Roman"/>
          <w:b/>
          <w:bCs/>
          <w:sz w:val="24"/>
          <w:szCs w:val="24"/>
          <w:rtl w:val="0"/>
          <w:lang w:val="en-US"/>
        </w:rPr>
      </w:pPr>
      <w:r>
        <w:rPr>
          <w:rFonts w:hint="default" w:ascii="Times New Roman" w:hAnsi="Times New Roman"/>
          <w:b w:val="0"/>
          <w:bCs w:val="0"/>
          <w:sz w:val="24"/>
          <w:szCs w:val="24"/>
          <w:rtl w:val="0"/>
          <w:lang w:val="en-US"/>
        </w:rPr>
        <w:t>- A computer system with adequate processing power and memory for real-time video processing and deep learning inference.</w:t>
      </w:r>
    </w:p>
    <w:p>
      <w:pPr>
        <w:pStyle w:val="4"/>
        <w:bidi w:val="0"/>
        <w:rPr>
          <w:rFonts w:hint="default" w:ascii="Times New Roman" w:hAnsi="Times New Roman"/>
          <w:b/>
          <w:bCs/>
          <w:sz w:val="24"/>
          <w:szCs w:val="24"/>
          <w:rtl w:val="0"/>
          <w:lang w:val="en-US"/>
        </w:rPr>
      </w:pPr>
      <w:bookmarkStart w:id="314" w:name="_Toc7789"/>
      <w:bookmarkStart w:id="315" w:name="_Toc4846"/>
      <w:bookmarkStart w:id="316" w:name="_Toc25663"/>
      <w:bookmarkStart w:id="317" w:name="_Toc9039"/>
      <w:bookmarkStart w:id="318" w:name="_Toc30024"/>
      <w:r>
        <w:rPr>
          <w:rFonts w:hint="default" w:ascii="Times New Roman" w:hAnsi="Times New Roman" w:cs="Times New Roman"/>
          <w:sz w:val="24"/>
          <w:szCs w:val="24"/>
          <w:rtl w:val="0"/>
          <w:lang w:val="en-US"/>
        </w:rPr>
        <w:t>4.3.2 Software Requirements</w:t>
      </w:r>
      <w:bookmarkEnd w:id="314"/>
      <w:bookmarkEnd w:id="315"/>
      <w:bookmarkEnd w:id="316"/>
      <w:bookmarkEnd w:id="317"/>
      <w:bookmarkEnd w:id="318"/>
    </w:p>
    <w:p>
      <w:pPr>
        <w:spacing w:line="360" w:lineRule="auto"/>
        <w:jc w:val="left"/>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A Python environment with the necessary libraries and packages installed, including OpenCV, TensorFlow, Keras, Numpy, and MediaPipe.</w:t>
      </w:r>
    </w:p>
    <w:p>
      <w:pPr>
        <w:spacing w:line="360" w:lineRule="auto"/>
        <w:jc w:val="left"/>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The pre-trained model (Keras_model.h5) for gesture recognition.</w:t>
      </w:r>
    </w:p>
    <w:p>
      <w:pPr>
        <w:spacing w:line="360" w:lineRule="auto"/>
        <w:jc w:val="left"/>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Operating system compatibility for running the Python scripts and accessing the camera.</w:t>
      </w:r>
    </w:p>
    <w:p>
      <w:pPr>
        <w:pStyle w:val="3"/>
        <w:bidi w:val="0"/>
        <w:rPr>
          <w:rFonts w:hint="default" w:ascii="Times New Roman" w:hAnsi="Times New Roman"/>
          <w:b/>
          <w:bCs/>
          <w:sz w:val="24"/>
          <w:szCs w:val="24"/>
          <w:rtl w:val="0"/>
          <w:lang w:val="en-US"/>
        </w:rPr>
      </w:pPr>
      <w:bookmarkStart w:id="319" w:name="_Toc18283"/>
      <w:bookmarkStart w:id="320" w:name="_Toc14087"/>
      <w:bookmarkStart w:id="321" w:name="_Toc22883"/>
      <w:bookmarkStart w:id="322" w:name="_Toc18502"/>
      <w:bookmarkStart w:id="323" w:name="_Toc663"/>
      <w:r>
        <w:rPr>
          <w:rFonts w:hint="default" w:ascii="Times New Roman" w:hAnsi="Times New Roman" w:cs="Times New Roman"/>
          <w:sz w:val="24"/>
          <w:szCs w:val="24"/>
          <w:rtl w:val="0"/>
          <w:lang w:val="en-US"/>
        </w:rPr>
        <w:t>4.4 SYSTEM EVALUATION</w:t>
      </w:r>
      <w:bookmarkEnd w:id="319"/>
      <w:bookmarkEnd w:id="320"/>
      <w:bookmarkEnd w:id="321"/>
      <w:bookmarkEnd w:id="322"/>
      <w:bookmarkEnd w:id="323"/>
    </w:p>
    <w:p>
      <w:pPr>
        <w:pStyle w:val="4"/>
        <w:bidi w:val="0"/>
        <w:rPr>
          <w:rFonts w:hint="default" w:ascii="Times New Roman" w:hAnsi="Times New Roman" w:cs="Times New Roman"/>
          <w:sz w:val="24"/>
          <w:szCs w:val="24"/>
          <w:rtl w:val="0"/>
          <w:lang w:val="en-US"/>
        </w:rPr>
      </w:pPr>
      <w:bookmarkStart w:id="324" w:name="_Toc18541"/>
      <w:bookmarkStart w:id="325" w:name="_Toc6851"/>
      <w:bookmarkStart w:id="326" w:name="_Toc28480"/>
      <w:bookmarkStart w:id="327" w:name="_Toc11981"/>
      <w:bookmarkStart w:id="328" w:name="_Toc2287"/>
      <w:r>
        <w:rPr>
          <w:rFonts w:hint="default" w:ascii="Times New Roman" w:hAnsi="Times New Roman" w:cs="Times New Roman"/>
          <w:sz w:val="24"/>
          <w:szCs w:val="24"/>
          <w:rtl w:val="0"/>
          <w:lang w:val="en-US"/>
        </w:rPr>
        <w:t>4.4.1 Performance Metrics</w:t>
      </w:r>
      <w:bookmarkEnd w:id="324"/>
      <w:bookmarkEnd w:id="325"/>
      <w:bookmarkEnd w:id="326"/>
      <w:bookmarkEnd w:id="327"/>
      <w:bookmarkEnd w:id="328"/>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The system's performance was assessed using various metrics, including:</w:t>
      </w:r>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Accuracy: The proportion of correctly recognized hand signs.</w:t>
      </w:r>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Precision and Recall: Measuring the system's ability to avoid false positives and false negatives.</w:t>
      </w:r>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Real-time Responsiveness: Evaluating the system's speed and responsiveness in recognizing gestures.</w:t>
      </w:r>
    </w:p>
    <w:p>
      <w:pPr>
        <w:pStyle w:val="4"/>
        <w:bidi w:val="0"/>
        <w:rPr>
          <w:rFonts w:hint="default" w:ascii="Times New Roman" w:hAnsi="Times New Roman" w:cs="Times New Roman"/>
          <w:sz w:val="24"/>
          <w:szCs w:val="24"/>
          <w:rtl w:val="0"/>
          <w:lang w:val="en-US"/>
        </w:rPr>
      </w:pPr>
      <w:bookmarkStart w:id="329" w:name="_Toc14344"/>
      <w:bookmarkStart w:id="330" w:name="_Toc3774"/>
      <w:bookmarkStart w:id="331" w:name="_Toc15852"/>
      <w:bookmarkStart w:id="332" w:name="_Toc25574"/>
      <w:bookmarkStart w:id="333" w:name="_Toc13208"/>
      <w:r>
        <w:rPr>
          <w:rFonts w:hint="default" w:ascii="Times New Roman" w:hAnsi="Times New Roman" w:cs="Times New Roman"/>
          <w:sz w:val="24"/>
          <w:szCs w:val="24"/>
          <w:rtl w:val="0"/>
          <w:lang w:val="en-US"/>
        </w:rPr>
        <w:t>4.4.2 Testing Scenarios</w:t>
      </w:r>
      <w:bookmarkEnd w:id="329"/>
      <w:bookmarkEnd w:id="330"/>
      <w:bookmarkEnd w:id="331"/>
      <w:bookmarkEnd w:id="332"/>
      <w:bookmarkEnd w:id="333"/>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To evaluate the system's robustness, testing encompassed diverse scenarios, including:</w:t>
      </w:r>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Different hand sign variations.</w:t>
      </w:r>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Varying lighting conditions.</w:t>
      </w:r>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Changes in hand orientation and position.</w:t>
      </w:r>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 Simultaneous recognition of multiple hand signs.</w:t>
      </w:r>
    </w:p>
    <w:p>
      <w:pPr>
        <w:pStyle w:val="4"/>
        <w:bidi w:val="0"/>
        <w:rPr>
          <w:rFonts w:hint="default" w:ascii="Times New Roman" w:hAnsi="Times New Roman" w:cs="Times New Roman"/>
          <w:sz w:val="24"/>
          <w:szCs w:val="24"/>
          <w:rtl w:val="0"/>
          <w:lang w:val="en-US"/>
        </w:rPr>
      </w:pPr>
      <w:bookmarkStart w:id="334" w:name="_Toc8617"/>
      <w:bookmarkStart w:id="335" w:name="_Toc17510"/>
      <w:bookmarkStart w:id="336" w:name="_Toc27189"/>
      <w:bookmarkStart w:id="337" w:name="_Toc15275"/>
      <w:bookmarkStart w:id="338" w:name="_Toc11352"/>
      <w:r>
        <w:rPr>
          <w:rFonts w:hint="default" w:ascii="Times New Roman" w:hAnsi="Times New Roman" w:cs="Times New Roman"/>
          <w:sz w:val="24"/>
          <w:szCs w:val="24"/>
          <w:rtl w:val="0"/>
          <w:lang w:val="en-US"/>
        </w:rPr>
        <w:t>4.4.3  Improvements and Challenges</w:t>
      </w:r>
      <w:bookmarkEnd w:id="334"/>
      <w:bookmarkEnd w:id="335"/>
      <w:bookmarkEnd w:id="336"/>
      <w:bookmarkEnd w:id="337"/>
      <w:bookmarkEnd w:id="338"/>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The evaluation phase identified areas for improvement and challenges faced during implementation. These insights informed potential enhancements and areas requiring further research.</w:t>
      </w:r>
    </w:p>
    <w:p>
      <w:pPr>
        <w:spacing w:line="360" w:lineRule="auto"/>
        <w:jc w:val="both"/>
        <w:rPr>
          <w:rFonts w:hint="default" w:ascii="Times New Roman" w:hAnsi="Times New Roman"/>
          <w:b/>
          <w:bCs/>
          <w:sz w:val="24"/>
          <w:szCs w:val="24"/>
          <w:rtl w:val="0"/>
          <w:lang w:val="en-US"/>
        </w:rPr>
      </w:pPr>
      <w:r>
        <w:rPr>
          <w:rFonts w:hint="default" w:ascii="Times New Roman" w:hAnsi="Times New Roman"/>
          <w:b/>
          <w:bCs/>
          <w:sz w:val="24"/>
          <w:szCs w:val="24"/>
          <w:rtl w:val="0"/>
          <w:lang w:val="en-US"/>
        </w:rPr>
        <w:drawing>
          <wp:inline distT="0" distB="0" distL="114300" distR="114300">
            <wp:extent cx="5932805" cy="3335655"/>
            <wp:effectExtent l="0" t="0" r="10795" b="17145"/>
            <wp:docPr id="3" name="Picture 3"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
                    <pic:cNvPicPr>
                      <a:picLocks noChangeAspect="1"/>
                    </pic:cNvPicPr>
                  </pic:nvPicPr>
                  <pic:blipFill>
                    <a:blip r:embed="rId9"/>
                    <a:stretch>
                      <a:fillRect/>
                    </a:stretch>
                  </pic:blipFill>
                  <pic:spPr>
                    <a:xfrm>
                      <a:off x="0" y="0"/>
                      <a:ext cx="5932805" cy="3335655"/>
                    </a:xfrm>
                    <a:prstGeom prst="rect">
                      <a:avLst/>
                    </a:prstGeom>
                  </pic:spPr>
                </pic:pic>
              </a:graphicData>
            </a:graphic>
          </wp:inline>
        </w:drawing>
      </w:r>
    </w:p>
    <w:p>
      <w:pPr>
        <w:spacing w:line="360" w:lineRule="auto"/>
        <w:ind w:left="1260" w:leftChars="0" w:firstLine="696" w:firstLineChars="290"/>
        <w:jc w:val="both"/>
        <w:rPr>
          <w:rFonts w:hint="default" w:ascii="Times New Roman" w:hAnsi="Times New Roman"/>
          <w:b/>
          <w:bCs/>
          <w:i/>
          <w:iCs/>
          <w:sz w:val="24"/>
          <w:szCs w:val="24"/>
          <w:rtl w:val="0"/>
          <w:lang w:val="en-US"/>
        </w:rPr>
      </w:pPr>
      <w:r>
        <w:rPr>
          <w:rFonts w:hint="default" w:ascii="Times New Roman" w:hAnsi="Times New Roman"/>
          <w:b/>
          <w:bCs/>
          <w:sz w:val="24"/>
          <w:szCs w:val="24"/>
          <w:rtl w:val="0"/>
          <w:lang w:val="en-US"/>
        </w:rPr>
        <w:t xml:space="preserve">Fig. 4.1 </w:t>
      </w:r>
      <w:r>
        <w:rPr>
          <w:rFonts w:hint="default" w:ascii="Times New Roman" w:hAnsi="Times New Roman"/>
          <w:b/>
          <w:bCs/>
          <w:i/>
          <w:iCs/>
          <w:sz w:val="24"/>
          <w:szCs w:val="24"/>
          <w:rtl w:val="0"/>
          <w:lang w:val="en-US"/>
        </w:rPr>
        <w:t>TESTING MODEL, WITH “D” GESTURE</w:t>
      </w:r>
    </w:p>
    <w:p>
      <w:pPr>
        <w:pStyle w:val="3"/>
        <w:bidi w:val="0"/>
        <w:rPr>
          <w:rFonts w:hint="default" w:ascii="Times New Roman" w:hAnsi="Times New Roman" w:cs="Times New Roman"/>
          <w:sz w:val="24"/>
          <w:szCs w:val="24"/>
          <w:rtl w:val="0"/>
          <w:lang w:val="en-US"/>
        </w:rPr>
      </w:pPr>
      <w:r>
        <w:rPr>
          <w:rFonts w:hint="default" w:ascii="Times New Roman" w:hAnsi="Times New Roman" w:cs="Times New Roman"/>
          <w:sz w:val="24"/>
          <w:szCs w:val="24"/>
          <w:rtl w:val="0"/>
          <w:lang w:val="en-US"/>
        </w:rPr>
        <w:t xml:space="preserve"> </w:t>
      </w:r>
      <w:bookmarkStart w:id="339" w:name="_Toc5828"/>
      <w:bookmarkStart w:id="340" w:name="_Toc22005"/>
      <w:bookmarkStart w:id="341" w:name="_Toc16181"/>
      <w:bookmarkStart w:id="342" w:name="_Toc21958"/>
      <w:r>
        <w:rPr>
          <w:rFonts w:hint="default" w:ascii="Times New Roman" w:hAnsi="Times New Roman" w:cs="Times New Roman"/>
          <w:sz w:val="24"/>
          <w:szCs w:val="24"/>
          <w:rtl w:val="0"/>
          <w:lang w:val="en-US"/>
        </w:rPr>
        <w:t>4.5 SUMMARY</w:t>
      </w:r>
      <w:bookmarkEnd w:id="339"/>
      <w:bookmarkEnd w:id="340"/>
      <w:bookmarkEnd w:id="341"/>
      <w:bookmarkEnd w:id="342"/>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This Chapter provided an extensive overview of the Sign Language Recognition System's implementation. The chapter detailed the tools and technologies used, the testing process, system requirements, and performance evaluation. The system showcased its capability to recognize hand gestures in real-time, paving the way for applications in sign language recognition and related domains.</w:t>
      </w:r>
    </w:p>
    <w:p>
      <w:pPr>
        <w:spacing w:line="360" w:lineRule="auto"/>
        <w:jc w:val="both"/>
        <w:rPr>
          <w:rFonts w:hint="default" w:ascii="Times New Roman" w:hAnsi="Times New Roman"/>
          <w:b w:val="0"/>
          <w:bCs w:val="0"/>
          <w:sz w:val="24"/>
          <w:szCs w:val="24"/>
          <w:rtl w:val="0"/>
          <w:lang w:val="en-US"/>
        </w:rPr>
      </w:pPr>
      <w:r>
        <w:rPr>
          <w:rFonts w:hint="default" w:ascii="Times New Roman" w:hAnsi="Times New Roman"/>
          <w:b w:val="0"/>
          <w:bCs w:val="0"/>
          <w:sz w:val="24"/>
          <w:szCs w:val="24"/>
          <w:rtl w:val="0"/>
          <w:lang w:val="en-US"/>
        </w:rPr>
        <w:t>In addition to the above, I would also like to add that the Sign Language Detector software is still under development and new features are being added regularly. I am committed to making the software as accurate and user-friendly as possible.</w:t>
      </w: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spacing w:line="360" w:lineRule="auto"/>
        <w:jc w:val="both"/>
        <w:rPr>
          <w:rFonts w:hint="default" w:ascii="Times New Roman" w:hAnsi="Times New Roman"/>
          <w:b w:val="0"/>
          <w:bCs w:val="0"/>
          <w:sz w:val="24"/>
          <w:szCs w:val="24"/>
          <w:rtl w:val="0"/>
          <w:lang w:val="en-US"/>
        </w:rPr>
      </w:pPr>
    </w:p>
    <w:p>
      <w:pPr>
        <w:pStyle w:val="2"/>
        <w:bidi w:val="0"/>
        <w:rPr>
          <w:rFonts w:hint="default" w:ascii="Times New Roman" w:hAnsi="Times New Roman" w:cs="Times New Roman"/>
          <w:b/>
          <w:bCs/>
          <w:szCs w:val="24"/>
          <w:lang w:val="en-US"/>
        </w:rPr>
      </w:pPr>
      <w:bookmarkStart w:id="343" w:name="_Toc32397"/>
      <w:bookmarkStart w:id="344" w:name="_Toc20319"/>
      <w:bookmarkStart w:id="345" w:name="_Toc12954"/>
      <w:bookmarkStart w:id="346" w:name="_Toc15389"/>
      <w:bookmarkStart w:id="347" w:name="_Toc96"/>
      <w:r>
        <w:rPr>
          <w:rFonts w:hint="default"/>
          <w:lang w:val="en-US"/>
        </w:rPr>
        <w:t>CHAPTER FIVE</w:t>
      </w:r>
      <w:bookmarkEnd w:id="343"/>
      <w:bookmarkEnd w:id="344"/>
      <w:bookmarkEnd w:id="345"/>
      <w:bookmarkEnd w:id="346"/>
      <w:bookmarkEnd w:id="347"/>
    </w:p>
    <w:p>
      <w:pPr>
        <w:pStyle w:val="2"/>
        <w:bidi w:val="0"/>
        <w:rPr>
          <w:rFonts w:hint="default"/>
          <w:lang w:val="en-US"/>
        </w:rPr>
      </w:pPr>
      <w:bookmarkStart w:id="348" w:name="_Toc18607"/>
      <w:bookmarkStart w:id="349" w:name="_Toc16338"/>
      <w:bookmarkStart w:id="350" w:name="_Toc17672"/>
      <w:bookmarkStart w:id="351" w:name="_Toc16777"/>
      <w:bookmarkStart w:id="352" w:name="_Toc17631"/>
      <w:r>
        <w:rPr>
          <w:rFonts w:hint="default"/>
          <w:lang w:val="en-US"/>
        </w:rPr>
        <w:t>SUMMARY, CONCLUTION AND RECOMMENDATION</w:t>
      </w:r>
      <w:bookmarkEnd w:id="348"/>
      <w:bookmarkEnd w:id="349"/>
      <w:bookmarkEnd w:id="350"/>
      <w:bookmarkEnd w:id="351"/>
      <w:bookmarkEnd w:id="352"/>
    </w:p>
    <w:p>
      <w:pPr>
        <w:pStyle w:val="3"/>
        <w:bidi w:val="0"/>
        <w:rPr>
          <w:rFonts w:hint="default" w:ascii="Times New Roman" w:hAnsi="Times New Roman" w:cs="Times New Roman"/>
          <w:sz w:val="24"/>
          <w:szCs w:val="24"/>
          <w:lang w:val="en-US"/>
        </w:rPr>
      </w:pPr>
      <w:bookmarkStart w:id="353" w:name="_Toc25539"/>
      <w:bookmarkStart w:id="354" w:name="_Toc26709"/>
      <w:bookmarkStart w:id="355" w:name="_Toc19996"/>
      <w:r>
        <w:rPr>
          <w:rFonts w:hint="default" w:ascii="Times New Roman" w:hAnsi="Times New Roman" w:cs="Times New Roman"/>
          <w:sz w:val="24"/>
          <w:szCs w:val="24"/>
          <w:lang w:val="en-US"/>
        </w:rPr>
        <w:t>5.0 INTRODUCTION</w:t>
      </w:r>
      <w:bookmarkEnd w:id="353"/>
      <w:bookmarkEnd w:id="354"/>
      <w:bookmarkEnd w:id="355"/>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chapter marks the end of this project. It shows the conclusion of this work, it also summarizes the whole work in the project starting from the first chapter to the end. It is in this very chapter that the work has being recommended being that everything has been successfully completed.</w:t>
      </w:r>
    </w:p>
    <w:p>
      <w:pPr>
        <w:pStyle w:val="3"/>
        <w:bidi w:val="0"/>
        <w:rPr>
          <w:rFonts w:hint="default" w:ascii="Times New Roman" w:hAnsi="Times New Roman" w:cs="Times New Roman"/>
          <w:b w:val="0"/>
          <w:bCs w:val="0"/>
          <w:sz w:val="24"/>
          <w:szCs w:val="24"/>
          <w:lang w:val="en-US"/>
        </w:rPr>
      </w:pPr>
      <w:bookmarkStart w:id="356" w:name="_Toc4762"/>
      <w:bookmarkStart w:id="357" w:name="_Toc12517"/>
      <w:bookmarkStart w:id="358" w:name="_Toc98"/>
      <w:bookmarkStart w:id="359" w:name="_Toc26440"/>
      <w:bookmarkStart w:id="360" w:name="_Toc21648"/>
      <w:r>
        <w:rPr>
          <w:rFonts w:hint="default" w:ascii="Times New Roman" w:hAnsi="Times New Roman" w:cs="Times New Roman"/>
          <w:sz w:val="24"/>
          <w:szCs w:val="24"/>
          <w:lang w:val="en-US"/>
        </w:rPr>
        <w:t>5.1 SUMMARY</w:t>
      </w:r>
      <w:bookmarkEnd w:id="356"/>
      <w:bookmarkEnd w:id="357"/>
      <w:bookmarkEnd w:id="358"/>
      <w:bookmarkEnd w:id="359"/>
      <w:bookmarkEnd w:id="360"/>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Sign language is a beautiful and expressive language that is used by millions of people around the world. However, it can be difficult for people who do not know sign language to communicate with people who are deaf or hard of hearing. The Sign Language Tutor project aims to develop a software system that can automatically recognize sign language and translate it into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project uses a combination of computer vision and machine learning techniques to achieve this goal. The computer vision component is used to track the user's hands and identify the sign language gestures that they are making. The machine learning component is used to classify the sign language gestures and translate them into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Sign Language Tutor software is still under development, but it has already been evaluated by a group of users with hearing impairments and was found to be accurate and easy to use. The project has the potential to make a significant impact on the lives of people who are deaf or hard of hearing by making it easier for them to communicate with others.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Sign Language Tutor project is a promising example of how technology can be used to improve the lives of people with disabilities. The project is still under development, but it has the potential to make a significant impact on the world.</w:t>
      </w:r>
    </w:p>
    <w:p>
      <w:pPr>
        <w:pStyle w:val="3"/>
        <w:bidi w:val="0"/>
        <w:rPr>
          <w:rFonts w:hint="default" w:ascii="Times New Roman" w:hAnsi="Times New Roman" w:cs="Times New Roman"/>
          <w:b/>
          <w:bCs/>
          <w:sz w:val="24"/>
          <w:szCs w:val="24"/>
          <w:lang w:val="en-US"/>
        </w:rPr>
      </w:pPr>
      <w:bookmarkStart w:id="361" w:name="_Toc7673"/>
      <w:bookmarkStart w:id="362" w:name="_Toc16184"/>
      <w:bookmarkStart w:id="363" w:name="_Toc25689"/>
      <w:bookmarkStart w:id="364" w:name="_Toc11387"/>
      <w:bookmarkStart w:id="365" w:name="_Toc2213"/>
      <w:r>
        <w:rPr>
          <w:rFonts w:hint="default" w:ascii="Times New Roman" w:hAnsi="Times New Roman" w:cs="Times New Roman"/>
          <w:sz w:val="24"/>
          <w:szCs w:val="24"/>
          <w:lang w:val="en-US"/>
        </w:rPr>
        <w:t>5.2 CONCLUTION</w:t>
      </w:r>
      <w:bookmarkEnd w:id="361"/>
      <w:bookmarkEnd w:id="362"/>
      <w:bookmarkEnd w:id="363"/>
      <w:bookmarkEnd w:id="364"/>
      <w:bookmarkEnd w:id="365"/>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Sign Language Tutor project is a significant step forward in improving communication between people who use sign language and people who do not. The project has developed a software system that can automatically recognize sign language and translate it into text or speech. This system has the potential to make a significant impact on the lives of people who are deaf or hard of hearing by making it easier for them to communicate with others.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project has also made significant contributions to the field of computer vision and machine learning. The project's computer vision component is able to track the user's hands and identify sign language gestures with a high degree of accuracy. The project's machine learning component is able to classify sign language gestures with a high degree of accuracy, even when the user is making gestures at speed or in challenging lighting conditions.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Sign Language Tutor project is still under development, but it has already been evaluated by a group of users with hearing impairments and was found to be accurate and easy to use. The project has the potential to be used in a variety of applications, including communication, education, and entertainment.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Here are some specific examples of how the Sign Language Detector project can be used to improve the lives of people who are deaf or hard of hearing:</w:t>
      </w: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Communication:</w:t>
      </w:r>
      <w:r>
        <w:rPr>
          <w:rFonts w:hint="default" w:ascii="Times New Roman" w:hAnsi="Times New Roman" w:cs="Times New Roman"/>
          <w:b w:val="0"/>
          <w:bCs w:val="0"/>
          <w:sz w:val="24"/>
          <w:szCs w:val="24"/>
          <w:lang w:val="en-US"/>
        </w:rPr>
        <w:t xml:space="preserve"> The software can be used to facilitate communication between people who know sign language and people who do not. This can be done by translating sign language into text or speech, or by providing real-time captions for sign language videos. For example, the software can be used by a deaf student to communicate with their hearing teacher or by a deaf person to communicate with a hearing customer service representative.</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Education:</w:t>
      </w:r>
      <w:r>
        <w:rPr>
          <w:rFonts w:hint="default" w:ascii="Times New Roman" w:hAnsi="Times New Roman" w:cs="Times New Roman"/>
          <w:b w:val="0"/>
          <w:bCs w:val="0"/>
          <w:sz w:val="24"/>
          <w:szCs w:val="24"/>
          <w:lang w:val="en-US"/>
        </w:rPr>
        <w:t xml:space="preserve"> The software can be used to help people learn sign language. For example, the software can be used to provide feedback on the user's sign language skills or to generate practice exercises. The software can also be used to create interactive sign language learning games and videos.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Entertainment:</w:t>
      </w:r>
      <w:r>
        <w:rPr>
          <w:rFonts w:hint="default" w:ascii="Times New Roman" w:hAnsi="Times New Roman" w:cs="Times New Roman"/>
          <w:b w:val="0"/>
          <w:bCs w:val="0"/>
          <w:sz w:val="24"/>
          <w:szCs w:val="24"/>
          <w:lang w:val="en-US"/>
        </w:rPr>
        <w:t xml:space="preserve"> The software can be used to create new and innovative forms of entertainment, such as sign language-based games and videos. For example, the software can be used to create a sign language-based video game where the player controls the game using sign language gestures. The software can also be used to create a sign language-based video streaming service where deaf people can watch videos with real-time sign language captions.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Sign Language Detector project is a promising example of how technology can be used to improve the lives of people with disabilities. The project is still under development, but it has the potential to make a significant impact on the world.</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addition to the above, I would also like to add that the Sign Language Detector project has the potential to have a positive impact on society as a whole. By making it easier for people who use sign language to communicate with people who do not, the project can help to break down barriers and create a more inclusive society. The project can also help to raise awareness of sign language and promote its use as a legitimate language of communication.</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 am confident that the Sign Language Detector project will continue to develop and improve in the years to come. I am excited to see how the project is used to make a positive impact on the lives of people who are deaf or hard of hearing and on society as a whole.</w:t>
      </w:r>
    </w:p>
    <w:p>
      <w:pPr>
        <w:pStyle w:val="3"/>
        <w:bidi w:val="0"/>
        <w:rPr>
          <w:rFonts w:hint="default" w:ascii="Times New Roman" w:hAnsi="Times New Roman" w:cs="Times New Roman"/>
          <w:b/>
          <w:bCs/>
          <w:sz w:val="24"/>
          <w:szCs w:val="24"/>
          <w:lang w:val="en-US"/>
        </w:rPr>
      </w:pPr>
      <w:bookmarkStart w:id="366" w:name="_Toc16263"/>
      <w:bookmarkStart w:id="367" w:name="_Toc4396"/>
      <w:bookmarkStart w:id="368" w:name="_Toc16450"/>
      <w:bookmarkStart w:id="369" w:name="_Toc29405"/>
      <w:bookmarkStart w:id="370" w:name="_Toc9596"/>
      <w:r>
        <w:rPr>
          <w:rFonts w:hint="default" w:ascii="Times New Roman" w:hAnsi="Times New Roman" w:cs="Times New Roman"/>
          <w:sz w:val="24"/>
          <w:szCs w:val="24"/>
          <w:lang w:val="en-US"/>
        </w:rPr>
        <w:t>5.3 RECOMMENDATION</w:t>
      </w:r>
      <w:bookmarkEnd w:id="366"/>
      <w:bookmarkEnd w:id="367"/>
      <w:bookmarkEnd w:id="368"/>
      <w:bookmarkEnd w:id="369"/>
      <w:bookmarkEnd w:id="370"/>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In future implementations of the gesture recognition system, many improvements could be made on the systems presented in this paper to aid in increasing the accuracy of ASL classification. Balancing my dataset would prove useful for future training on neural networks, originally this paper tried to segment frames of interest using my detection algorithm, isolating key hand points, but one can argue that more data of greater variability would prove beneficial for boosting accuracy. My model, through camera, can be implemented in a straight camera view setting. I believe that with a greater dataset, consisting of camera, will provide greater accuracy for detection in various environment. Thus proving that with an augmented image data set I can further improve the training and detection process of this pattern recognition solution.  </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Future studies are necessary toward improving the accuracy of the prediction. The preprocessing stages, segmentation algorithm, and to investigate and restructure the CNN architecture to increase accuracy, obtain more images data for training, apply new augmentation algorithms to train the model using more data.</w:t>
      </w:r>
    </w:p>
    <w:p>
      <w:pPr>
        <w:pStyle w:val="2"/>
        <w:bidi w:val="0"/>
        <w:jc w:val="left"/>
        <w:rPr>
          <w:rFonts w:hint="default" w:ascii="Times New Roman" w:hAnsi="Times New Roman" w:eastAsia="Times New Roman" w:cs="Times New Roman"/>
          <w:b/>
          <w:bCs/>
          <w:sz w:val="24"/>
          <w:szCs w:val="24"/>
          <w:lang w:val="en-US"/>
        </w:rPr>
      </w:pPr>
      <w:bookmarkStart w:id="371" w:name="_Toc22388"/>
      <w:bookmarkStart w:id="372" w:name="_Toc18378"/>
      <w:bookmarkStart w:id="373" w:name="_Toc22560"/>
      <w:bookmarkStart w:id="374" w:name="_Toc3704"/>
      <w:bookmarkStart w:id="375" w:name="_Toc18787"/>
      <w:r>
        <w:rPr>
          <w:rFonts w:hint="default"/>
          <w:lang w:val="en-US"/>
        </w:rPr>
        <w:t>REFERENCES</w:t>
      </w:r>
      <w:bookmarkEnd w:id="371"/>
      <w:bookmarkEnd w:id="372"/>
      <w:bookmarkEnd w:id="373"/>
      <w:bookmarkEnd w:id="374"/>
      <w:bookmarkEnd w:id="375"/>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Baynton, D. C. (1996). Forbidden Signs. </w:t>
      </w:r>
      <w:r>
        <w:rPr>
          <w:rFonts w:hint="default" w:ascii="Times New Roman" w:hAnsi="Times New Roman" w:eastAsia="Times New Roman" w:cs="Times New Roman"/>
          <w:iCs/>
          <w:sz w:val="24"/>
          <w:szCs w:val="24"/>
        </w:rPr>
        <w:t>University of Chicago Press.</w:t>
      </w:r>
      <w:r>
        <w:rPr>
          <w:rFonts w:hint="default" w:ascii="Times New Roman" w:hAnsi="Times New Roman" w:eastAsia="Times New Roman" w:cs="Times New Roman"/>
          <w:sz w:val="24"/>
          <w:szCs w:val="24"/>
        </w:rPr>
        <w:t xml:space="preserve"> Chicago.</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Bradski, G. (2000). The OpenCV Library. Dr. Dobb's Journal of Software Tools, 25(11), 120-126.</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Chollet, F. (2018). Deep learning with Python. Manning Publications Co.</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Czech Institute of Informatics, Robotics and Cybernetics. (n.d.). </w:t>
      </w:r>
      <w:r>
        <w:rPr>
          <w:rFonts w:hint="default" w:ascii="Times New Roman" w:hAnsi="Times New Roman" w:eastAsia="Times New Roman" w:cs="Times New Roman"/>
          <w:iCs/>
          <w:sz w:val="24"/>
          <w:szCs w:val="24"/>
        </w:rPr>
        <w:t xml:space="preserve">160 00 Prague 6, Jugoslávských partyzánů </w:t>
      </w:r>
      <w:r>
        <w:rPr>
          <w:rFonts w:hint="default" w:ascii="Times New Roman" w:hAnsi="Times New Roman" w:eastAsia="Times New Roman" w:cs="Times New Roman"/>
          <w:sz w:val="24"/>
          <w:szCs w:val="24"/>
        </w:rPr>
        <w:t>, (pp. 1580/3,). Czech Republic . Retrieved from Czech Institute of Informatics, Robotics and Cybernetics 160 00 Prague 6, Jugoslávských partyzánů 1580/3, Czech Republic</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Gonzalez, R. C., &amp; Woods, R. E. (2008). Digital image processing (3rd ed.). Pearson Prentice Hall</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Goodfellow, I., Bengio, Y., &amp; Courville, A. (2016). Deep learning (1st ed.). MIT Press.</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Google. (n.d.). Retrieved from https://opencv.org/ </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Gulli, A., &amp; Pal, S. (2017). Deep learning with Keras. Packt Publishing Ltd.</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Johnston &amp; Schembri, A. (2007). An introduction to sign language linguistics. </w:t>
      </w:r>
      <w:r>
        <w:rPr>
          <w:rFonts w:hint="default" w:ascii="Times New Roman" w:hAnsi="Times New Roman" w:eastAsia="Times New Roman" w:cs="Times New Roman"/>
          <w:iCs/>
          <w:sz w:val="24"/>
          <w:szCs w:val="24"/>
        </w:rPr>
        <w:t xml:space="preserve">University Press: Cambridge </w:t>
      </w:r>
      <w:r>
        <w:rPr>
          <w:rFonts w:hint="default" w:ascii="Times New Roman" w:hAnsi="Times New Roman" w:eastAsia="Times New Roman" w:cs="Times New Roman"/>
          <w:sz w:val="24"/>
          <w:szCs w:val="24"/>
        </w:rPr>
        <w:t>.</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Kang, B., Tripathi, S., &amp; Nguyen, T. Q. (2015). ”Real-time sign language fingerspelling recognition using convolutional neural networks from depth map”. </w:t>
      </w:r>
      <w:r>
        <w:rPr>
          <w:rFonts w:hint="default" w:ascii="Times New Roman" w:hAnsi="Times New Roman" w:eastAsia="Times New Roman" w:cs="Times New Roman"/>
          <w:iCs/>
          <w:sz w:val="24"/>
          <w:szCs w:val="24"/>
        </w:rPr>
        <w:t>3rd IAPR Asian Conference on Pattern Recognition (ACPR) .</w:t>
      </w:r>
      <w:r>
        <w:rPr>
          <w:rFonts w:hint="default" w:ascii="Times New Roman" w:hAnsi="Times New Roman" w:eastAsia="Times New Roman" w:cs="Times New Roman"/>
          <w:sz w:val="24"/>
          <w:szCs w:val="24"/>
        </w:rPr>
        <w:t xml:space="preserve"> Japan .</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Kang, Byeongkeun, Tripathi, S., &amp; Nguyen., T. Q. (2015). ”Real- time sign language fingerspelling recognition using convolutional neural networks from depth map.” .</w:t>
      </w:r>
    </w:p>
    <w:p>
      <w:pPr>
        <w:spacing w:line="360" w:lineRule="auto"/>
        <w:ind w:left="720" w:hanging="720"/>
        <w:jc w:val="both"/>
        <w:rPr>
          <w:rFonts w:hint="default" w:ascii="Times New Roman" w:hAnsi="Times New Roman" w:eastAsia="Times New Roman" w:cs="Times New Roman"/>
          <w:iCs/>
          <w:sz w:val="24"/>
          <w:szCs w:val="24"/>
        </w:rPr>
      </w:pPr>
      <w:r>
        <w:rPr>
          <w:rFonts w:hint="default" w:ascii="Times New Roman" w:hAnsi="Times New Roman" w:eastAsia="Times New Roman" w:cs="Times New Roman"/>
          <w:sz w:val="24"/>
          <w:szCs w:val="24"/>
        </w:rPr>
        <w:t xml:space="preserve">Kormos, J. M. (2006). Speech production and second language acquisition. . </w:t>
      </w:r>
      <w:r>
        <w:rPr>
          <w:rFonts w:hint="default" w:ascii="Times New Roman" w:hAnsi="Times New Roman" w:eastAsia="Times New Roman" w:cs="Times New Roman"/>
          <w:iCs/>
          <w:sz w:val="24"/>
          <w:szCs w:val="24"/>
        </w:rPr>
        <w:t>N.J.: Lawrence Erlbaum Associates.</w:t>
      </w:r>
    </w:p>
    <w:p>
      <w:pPr>
        <w:spacing w:line="360" w:lineRule="auto"/>
        <w:ind w:left="720" w:hanging="720"/>
        <w:jc w:val="both"/>
        <w:rPr>
          <w:rFonts w:hint="default" w:ascii="Times New Roman" w:hAnsi="Times New Roman" w:eastAsia="Times New Roman" w:cs="Times New Roman"/>
          <w:iCs/>
          <w:sz w:val="24"/>
          <w:szCs w:val="24"/>
          <w:lang w:val="en-US"/>
        </w:rPr>
      </w:pPr>
      <w:r>
        <w:rPr>
          <w:rFonts w:hint="default" w:ascii="Times New Roman" w:hAnsi="Times New Roman" w:eastAsia="Times New Roman" w:cs="Times New Roman"/>
          <w:iCs/>
          <w:sz w:val="24"/>
          <w:szCs w:val="24"/>
          <w:lang w:val="en-US"/>
        </w:rPr>
        <w:t xml:space="preserve"> Krizhevsky, A., Sutskever, I., &amp; Hinton, G. E. (2012). Imagenet classification with deep convolutional neural networks. In Advances in neural information processing systems (pp. 1097-1105).</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LB., F. L. (2011). Neural network-based symbol recognition using a few labeled samples. . </w:t>
      </w:r>
      <w:r>
        <w:rPr>
          <w:rFonts w:hint="default" w:ascii="Times New Roman" w:hAnsi="Times New Roman" w:eastAsia="Times New Roman" w:cs="Times New Roman"/>
          <w:iCs/>
          <w:sz w:val="24"/>
          <w:szCs w:val="24"/>
        </w:rPr>
        <w:t>Computers &amp; Graphics 35</w:t>
      </w:r>
      <w:r>
        <w:rPr>
          <w:rFonts w:hint="default" w:ascii="Times New Roman" w:hAnsi="Times New Roman" w:eastAsia="Times New Roman" w:cs="Times New Roman"/>
          <w:sz w:val="24"/>
          <w:szCs w:val="24"/>
        </w:rPr>
        <w:t>.</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LB., F. L. (May, 2011). Neural network-based symbol recognition using a few labeled samples. </w:t>
      </w:r>
      <w:r>
        <w:rPr>
          <w:rFonts w:hint="default" w:ascii="Times New Roman" w:hAnsi="Times New Roman" w:eastAsia="Times New Roman" w:cs="Times New Roman"/>
          <w:iCs/>
          <w:sz w:val="24"/>
          <w:szCs w:val="24"/>
        </w:rPr>
        <w:t>Computers &amp; Graphics 35,</w:t>
      </w:r>
      <w:r>
        <w:rPr>
          <w:rFonts w:hint="default" w:ascii="Times New Roman" w:hAnsi="Times New Roman" w:eastAsia="Times New Roman" w:cs="Times New Roman"/>
          <w:sz w:val="24"/>
          <w:szCs w:val="24"/>
        </w:rPr>
        <w:t>.</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M., M.(2018). Retrieved from https://docs.opencv.org/2.4/doc/tutorials/imgproc/gausian_median_blur_b ilateral_filter/gausian_median_blur_bilateral_filter.html </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M.Ranzato. (2006). Efficient Learning of sparser presentations with an energy basedmodel . America.</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Mauk, C. (1999). The Interaction of Sign Size with Phonological Form in ASL. </w:t>
      </w:r>
      <w:r>
        <w:rPr>
          <w:rFonts w:hint="default" w:ascii="Times New Roman" w:hAnsi="Times New Roman" w:eastAsia="Times New Roman" w:cs="Times New Roman"/>
          <w:iCs/>
          <w:sz w:val="24"/>
          <w:szCs w:val="24"/>
        </w:rPr>
        <w:t xml:space="preserve">Masters Thesis. University of Texas; Austin: </w:t>
      </w:r>
      <w:r>
        <w:rPr>
          <w:rFonts w:hint="default" w:ascii="Times New Roman" w:hAnsi="Times New Roman" w:eastAsia="Times New Roman" w:cs="Times New Roman"/>
          <w:sz w:val="24"/>
          <w:szCs w:val="24"/>
        </w:rPr>
        <w:t>.</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Metaxas, D. (June, 2011). Sign Language and Human activity recognition. </w:t>
      </w:r>
      <w:r>
        <w:rPr>
          <w:rFonts w:hint="default" w:ascii="Times New Roman" w:hAnsi="Times New Roman" w:eastAsia="Times New Roman" w:cs="Times New Roman"/>
          <w:iCs/>
          <w:sz w:val="24"/>
          <w:szCs w:val="24"/>
        </w:rPr>
        <w:t>CVPR Workshop on Gesture Recognition.</w:t>
      </w:r>
      <w:r>
        <w:rPr>
          <w:rFonts w:hint="default" w:ascii="Times New Roman" w:hAnsi="Times New Roman" w:eastAsia="Times New Roman" w:cs="Times New Roman"/>
          <w:sz w:val="24"/>
          <w:szCs w:val="24"/>
        </w:rPr>
        <w:t xml:space="preserve"> New York.</w:t>
      </w:r>
    </w:p>
    <w:p>
      <w:pPr>
        <w:spacing w:line="360" w:lineRule="auto"/>
        <w:ind w:left="720" w:hanging="720"/>
        <w:jc w:val="both"/>
        <w:rPr>
          <w:rFonts w:hint="default" w:ascii="Times New Roman" w:hAnsi="Times New Roman" w:eastAsia="Times New Roman" w:cs="Times New Roman"/>
          <w:iCs/>
          <w:sz w:val="24"/>
          <w:szCs w:val="24"/>
        </w:rPr>
      </w:pPr>
      <w:r>
        <w:rPr>
          <w:rFonts w:hint="default" w:ascii="Times New Roman" w:hAnsi="Times New Roman" w:eastAsia="Times New Roman" w:cs="Times New Roman"/>
          <w:sz w:val="24"/>
          <w:szCs w:val="24"/>
        </w:rPr>
        <w:t xml:space="preserve">Mohammed Waleed Kalous. (2017). Machine recognition of Auslan signs using PowerGloves: . </w:t>
      </w:r>
      <w:r>
        <w:rPr>
          <w:rFonts w:hint="default" w:ascii="Times New Roman" w:hAnsi="Times New Roman" w:eastAsia="Times New Roman" w:cs="Times New Roman"/>
          <w:iCs/>
          <w:sz w:val="24"/>
          <w:szCs w:val="24"/>
        </w:rPr>
        <w:t>Towards large-lexicon recognition of sign language.</w:t>
      </w:r>
    </w:p>
    <w:p>
      <w:pPr>
        <w:spacing w:line="360" w:lineRule="auto"/>
        <w:ind w:left="720" w:hanging="720"/>
        <w:jc w:val="both"/>
        <w:rPr>
          <w:rFonts w:hint="default" w:ascii="Times New Roman" w:hAnsi="Times New Roman" w:eastAsia="Times New Roman" w:cs="Times New Roman"/>
          <w:iCs/>
          <w:sz w:val="24"/>
          <w:szCs w:val="24"/>
        </w:rPr>
      </w:pPr>
      <w:r>
        <w:rPr>
          <w:rFonts w:hint="default" w:ascii="Times New Roman" w:hAnsi="Times New Roman" w:eastAsia="Times New Roman" w:cs="Times New Roman"/>
          <w:iCs/>
          <w:sz w:val="24"/>
          <w:szCs w:val="24"/>
          <w:lang w:val="en-US"/>
        </w:rPr>
        <w:t>Murphy, K. P. (2012). Machine learning: A probabilistic perspective (1st ed.). MIT Press.</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N. Mukai, N. H. (July, 2017). "Japanese Fingerspelling Recognition Based on Classification Tree and Machine Learning," . </w:t>
      </w:r>
      <w:r>
        <w:rPr>
          <w:rFonts w:hint="default" w:ascii="Times New Roman" w:hAnsi="Times New Roman" w:eastAsia="Times New Roman" w:cs="Times New Roman"/>
          <w:iCs/>
          <w:sz w:val="24"/>
          <w:szCs w:val="24"/>
        </w:rPr>
        <w:t xml:space="preserve">Nicograph International (NicoInt), </w:t>
      </w:r>
      <w:r>
        <w:rPr>
          <w:rFonts w:hint="default" w:ascii="Times New Roman" w:hAnsi="Times New Roman" w:eastAsia="Times New Roman" w:cs="Times New Roman"/>
          <w:sz w:val="24"/>
          <w:szCs w:val="24"/>
        </w:rPr>
        <w:t>, (pp. 19-24 doi:10.1109/NICOInt.2017.9). Japan, Kyoto.</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Pigou L., D. S. (2015). Sign Language Recognition Using Convolutional Neural Networks. </w:t>
      </w:r>
      <w:r>
        <w:rPr>
          <w:rFonts w:hint="default" w:ascii="Times New Roman" w:hAnsi="Times New Roman" w:eastAsia="Times New Roman" w:cs="Times New Roman"/>
          <w:iCs/>
          <w:sz w:val="24"/>
          <w:szCs w:val="24"/>
        </w:rPr>
        <w:t>(eds) Computer Vision - ECCV 2014 Workshops. ECCV 2014. Lecture No.</w:t>
      </w:r>
      <w:r>
        <w:rPr>
          <w:rFonts w:hint="default" w:ascii="Times New Roman" w:hAnsi="Times New Roman" w:eastAsia="Times New Roman" w:cs="Times New Roman"/>
          <w:sz w:val="24"/>
          <w:szCs w:val="24"/>
        </w:rPr>
        <w:t xml:space="preserve"> Malesia .</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Pretoria. (2000). Draft White Paper 5 special needs education. Government Printer:. </w:t>
      </w:r>
      <w:r>
        <w:rPr>
          <w:rFonts w:hint="default" w:ascii="Times New Roman" w:hAnsi="Times New Roman" w:eastAsia="Times New Roman" w:cs="Times New Roman"/>
          <w:iCs/>
          <w:sz w:val="24"/>
          <w:szCs w:val="24"/>
        </w:rPr>
        <w:t>Department of Education. .</w:t>
      </w:r>
      <w:r>
        <w:rPr>
          <w:rFonts w:hint="default" w:ascii="Times New Roman" w:hAnsi="Times New Roman" w:eastAsia="Times New Roman" w:cs="Times New Roman"/>
          <w:sz w:val="24"/>
          <w:szCs w:val="24"/>
        </w:rPr>
        <w:t xml:space="preserve"> </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Pujan Ziaie, T. M. (2007). Na ̈ıve Bayes Munich,Dept. of Informatics VI, Robotics and Embedded Systems,Boltzmannstr. </w:t>
      </w:r>
      <w:r>
        <w:rPr>
          <w:rFonts w:hint="default" w:ascii="Times New Roman" w:hAnsi="Times New Roman" w:eastAsia="Times New Roman" w:cs="Times New Roman"/>
          <w:iCs/>
          <w:sz w:val="24"/>
          <w:szCs w:val="24"/>
        </w:rPr>
        <w:t>DE-85748 Garching,.</w:t>
      </w:r>
      <w:r>
        <w:rPr>
          <w:rFonts w:hint="default" w:ascii="Times New Roman" w:hAnsi="Times New Roman" w:eastAsia="Times New Roman" w:cs="Times New Roman"/>
          <w:sz w:val="24"/>
          <w:szCs w:val="24"/>
        </w:rPr>
        <w:t xml:space="preserve"> Germany.</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R.R. Bouckaert. (2018). Eﬃcient AUC learning curve calculation, in:. </w:t>
      </w:r>
      <w:r>
        <w:rPr>
          <w:rFonts w:hint="default" w:ascii="Times New Roman" w:hAnsi="Times New Roman" w:eastAsia="Times New Roman" w:cs="Times New Roman"/>
          <w:iCs/>
          <w:sz w:val="24"/>
          <w:szCs w:val="24"/>
        </w:rPr>
        <w:t>Proceedings of the Nineteenth Australian Joint Conference on Artiﬁcial Intelligence</w:t>
      </w:r>
      <w:r>
        <w:rPr>
          <w:rFonts w:hint="default" w:ascii="Times New Roman" w:hAnsi="Times New Roman" w:eastAsia="Times New Roman" w:cs="Times New Roman"/>
          <w:sz w:val="24"/>
          <w:szCs w:val="24"/>
        </w:rPr>
        <w:t>, 181–191.</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S., G. (1989). Issues in Deaf Education. </w:t>
      </w:r>
      <w:r>
        <w:rPr>
          <w:rFonts w:hint="default" w:ascii="Times New Roman" w:hAnsi="Times New Roman" w:eastAsia="Times New Roman" w:cs="Times New Roman"/>
          <w:iCs/>
          <w:sz w:val="24"/>
          <w:szCs w:val="24"/>
        </w:rPr>
        <w:t>David Fulton Publishers: London .</w:t>
      </w:r>
      <w:r>
        <w:rPr>
          <w:rFonts w:hint="default" w:ascii="Times New Roman" w:hAnsi="Times New Roman" w:eastAsia="Times New Roman" w:cs="Times New Roman"/>
          <w:sz w:val="24"/>
          <w:szCs w:val="24"/>
        </w:rPr>
        <w:t xml:space="preserve"> </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Sarkar, S. (June, 2011). Segmentation-robust representations, matching, and modeling for sign language recognition . </w:t>
      </w:r>
      <w:r>
        <w:rPr>
          <w:rFonts w:hint="default" w:ascii="Times New Roman" w:hAnsi="Times New Roman" w:eastAsia="Times New Roman" w:cs="Times New Roman"/>
          <w:iCs/>
          <w:sz w:val="24"/>
          <w:szCs w:val="24"/>
        </w:rPr>
        <w:t>CVPR Workshop on Gesture Recognition.</w:t>
      </w:r>
      <w:r>
        <w:rPr>
          <w:rFonts w:hint="default" w:ascii="Times New Roman" w:hAnsi="Times New Roman" w:eastAsia="Times New Roman" w:cs="Times New Roman"/>
          <w:sz w:val="24"/>
          <w:szCs w:val="24"/>
        </w:rPr>
        <w:t xml:space="preserve"> New York and India : Barbara Loeding; Ruiduo Yang; Sunita Nayak; Ayush Parashar.</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Simard, P. (August, 2003). Best Practices for Convolutional Neural Network applied to visual document analysis . </w:t>
      </w:r>
      <w:r>
        <w:rPr>
          <w:rFonts w:hint="default" w:ascii="Times New Roman" w:hAnsi="Times New Roman" w:eastAsia="Times New Roman" w:cs="Times New Roman"/>
          <w:iCs/>
          <w:sz w:val="24"/>
          <w:szCs w:val="24"/>
        </w:rPr>
        <w:t>Seventh International Conference on Document Analysis and Recognition .</w:t>
      </w:r>
      <w:r>
        <w:rPr>
          <w:rFonts w:hint="default" w:ascii="Times New Roman" w:hAnsi="Times New Roman" w:eastAsia="Times New Roman" w:cs="Times New Roman"/>
          <w:sz w:val="24"/>
          <w:szCs w:val="24"/>
        </w:rPr>
        <w:t xml:space="preserve"> India.</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 Yang, Y. X. (May, 1994). Hidden Markov Model for Gesture Recognition. </w:t>
      </w:r>
      <w:r>
        <w:rPr>
          <w:rFonts w:hint="default" w:ascii="Times New Roman" w:hAnsi="Times New Roman" w:eastAsia="Times New Roman" w:cs="Times New Roman"/>
          <w:iCs/>
          <w:sz w:val="24"/>
          <w:szCs w:val="24"/>
        </w:rPr>
        <w:t>CMU-RI-TR-94 10, Robotics Institute, Carnegie Mellon Univ., Pittsburgh,PA,</w:t>
      </w:r>
      <w:r>
        <w:rPr>
          <w:rFonts w:hint="default" w:ascii="Times New Roman" w:hAnsi="Times New Roman" w:eastAsia="Times New Roman" w:cs="Times New Roman"/>
          <w:sz w:val="24"/>
          <w:szCs w:val="24"/>
        </w:rPr>
        <w:t>.</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Teng, X. (April, 2005). A hand gesture recognition system based on local linear embedding. </w:t>
      </w:r>
      <w:r>
        <w:rPr>
          <w:rFonts w:hint="default" w:ascii="Times New Roman" w:hAnsi="Times New Roman" w:eastAsia="Times New Roman" w:cs="Times New Roman"/>
          <w:iCs/>
          <w:sz w:val="24"/>
          <w:szCs w:val="24"/>
        </w:rPr>
        <w:t xml:space="preserve">Journal of Visual Language and Computing </w:t>
      </w:r>
      <w:r>
        <w:rPr>
          <w:rFonts w:hint="default" w:ascii="Times New Roman" w:hAnsi="Times New Roman" w:eastAsia="Times New Roman" w:cs="Times New Roman"/>
          <w:sz w:val="24"/>
          <w:szCs w:val="24"/>
        </w:rPr>
        <w:t>.</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Upendran, S., &amp; Thamizharasi. A, I. (2014). ” American Sign Language Interpreter System for Deaf and Dumb Individuals”,. </w:t>
      </w:r>
      <w:r>
        <w:rPr>
          <w:rFonts w:hint="default" w:ascii="Times New Roman" w:hAnsi="Times New Roman" w:eastAsia="Times New Roman" w:cs="Times New Roman"/>
          <w:iCs/>
          <w:sz w:val="24"/>
          <w:szCs w:val="24"/>
        </w:rPr>
        <w:t>nternational Conference on Control, Instrumentation, Communication and Computational Technologies (ICCICCT), 9781-4799-4190-2,2014 IEEE. .</w:t>
      </w:r>
      <w:r>
        <w:rPr>
          <w:rFonts w:hint="default" w:ascii="Times New Roman" w:hAnsi="Times New Roman" w:eastAsia="Times New Roman" w:cs="Times New Roman"/>
          <w:sz w:val="24"/>
          <w:szCs w:val="24"/>
        </w:rPr>
        <w:t xml:space="preserve"> </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Wikipedia. (2017.). Retrieved from https://en.wikipedia.org/wiki/TensorFlow</w:t>
      </w:r>
    </w:p>
    <w:p>
      <w:pPr>
        <w:spacing w:line="360" w:lineRule="auto"/>
        <w:ind w:left="720" w:hanging="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Wikipedia. (2001.). Retrieved from https://en.wikipedia.org/wiki/Convolutional_neural_network </w:t>
      </w:r>
    </w:p>
    <w:p>
      <w:pPr>
        <w:spacing w:line="360" w:lineRule="auto"/>
        <w:ind w:left="720" w:hanging="720"/>
        <w:jc w:val="both"/>
        <w:rPr>
          <w:rFonts w:hint="default" w:ascii="Times New Roman" w:hAnsi="Times New Roman" w:cs="Times New Roman"/>
          <w:b/>
          <w:bCs/>
          <w:sz w:val="24"/>
          <w:szCs w:val="24"/>
          <w:lang w:val="en-US"/>
        </w:rPr>
        <w:sectPr>
          <w:footerReference r:id="rId6" w:type="default"/>
          <w:pgSz w:w="12240" w:h="15840"/>
          <w:pgMar w:top="1440" w:right="1440" w:bottom="1440" w:left="1440" w:header="720" w:footer="720" w:gutter="0"/>
          <w:pgNumType w:fmt="decimal" w:start="1"/>
          <w:cols w:space="720" w:num="1"/>
          <w:docGrid w:linePitch="360" w:charSpace="0"/>
        </w:sectPr>
      </w:pPr>
      <w:r>
        <w:rPr>
          <w:rFonts w:hint="default" w:ascii="Times New Roman" w:hAnsi="Times New Roman" w:eastAsia="Times New Roman" w:cs="Times New Roman"/>
          <w:sz w:val="24"/>
          <w:szCs w:val="24"/>
        </w:rPr>
        <w:t xml:space="preserve">Zaki, M. S. ((2011)). Sign language recognition using a combination of new vision based features. . </w:t>
      </w:r>
      <w:r>
        <w:rPr>
          <w:rFonts w:hint="default" w:ascii="Times New Roman" w:hAnsi="Times New Roman" w:eastAsia="Times New Roman" w:cs="Times New Roman"/>
          <w:iCs/>
          <w:sz w:val="24"/>
          <w:szCs w:val="24"/>
        </w:rPr>
        <w:t xml:space="preserve">PatternRecognitionLetters32(4), </w:t>
      </w:r>
      <w:r>
        <w:rPr>
          <w:rFonts w:hint="default" w:ascii="Times New Roman" w:hAnsi="Times New Roman" w:eastAsia="Times New Roman" w:cs="Times New Roman"/>
          <w:sz w:val="24"/>
          <w:szCs w:val="24"/>
        </w:rPr>
        <w:t>, (pp. 572–577). India .</w:t>
      </w:r>
    </w:p>
    <w:p>
      <w:pPr>
        <w:pStyle w:val="2"/>
        <w:bidi w:val="0"/>
        <w:rPr>
          <w:rFonts w:hint="default"/>
          <w:lang w:val="en-US"/>
        </w:rPr>
      </w:pPr>
      <w:bookmarkStart w:id="376" w:name="_Toc7507"/>
      <w:bookmarkStart w:id="377" w:name="_Toc26702"/>
      <w:bookmarkStart w:id="378" w:name="_Toc18539"/>
      <w:bookmarkStart w:id="379" w:name="_Toc21581"/>
      <w:bookmarkStart w:id="380" w:name="_Toc13581"/>
      <w:r>
        <w:rPr>
          <w:rFonts w:hint="default"/>
          <w:lang w:val="en-US"/>
        </w:rPr>
        <w:t>Appendix A</w:t>
      </w:r>
      <w:bookmarkEnd w:id="376"/>
      <w:bookmarkEnd w:id="377"/>
      <w:bookmarkEnd w:id="378"/>
      <w:bookmarkEnd w:id="379"/>
      <w:bookmarkEnd w:id="380"/>
    </w:p>
    <w:p>
      <w:pPr>
        <w:rPr>
          <w:rFonts w:hint="default"/>
          <w:lang w:val="en-US"/>
        </w:rPr>
      </w:pPr>
      <w:r>
        <w:rPr>
          <w:rFonts w:hint="default"/>
        </w:rPr>
        <w:drawing>
          <wp:inline distT="0" distB="0" distL="114300" distR="114300">
            <wp:extent cx="6037580" cy="3157220"/>
            <wp:effectExtent l="0" t="0" r="1270" b="5080"/>
            <wp:docPr id="1" name="Picture 1"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4)"/>
                    <pic:cNvPicPr>
                      <a:picLocks noChangeAspect="1"/>
                    </pic:cNvPicPr>
                  </pic:nvPicPr>
                  <pic:blipFill>
                    <a:blip r:embed="rId10"/>
                    <a:stretch>
                      <a:fillRect/>
                    </a:stretch>
                  </pic:blipFill>
                  <pic:spPr>
                    <a:xfrm>
                      <a:off x="0" y="0"/>
                      <a:ext cx="6037580" cy="3157220"/>
                    </a:xfrm>
                    <a:prstGeom prst="rect">
                      <a:avLst/>
                    </a:prstGeom>
                  </pic:spPr>
                </pic:pic>
              </a:graphicData>
            </a:graphic>
          </wp:inline>
        </w:drawing>
      </w:r>
    </w:p>
    <w:p>
      <w:pPr>
        <w:jc w:val="center"/>
        <w:rPr>
          <w:rFonts w:hint="default" w:ascii="Times New Roman" w:hAnsi="Times New Roman" w:cs="Times New Roman"/>
          <w:b w:val="0"/>
          <w:bCs w:val="0"/>
          <w:i/>
          <w:iCs/>
          <w:sz w:val="24"/>
          <w:szCs w:val="24"/>
        </w:rPr>
      </w:pPr>
      <w:r>
        <w:rPr>
          <w:rFonts w:hint="default" w:ascii="Times New Roman" w:hAnsi="Times New Roman" w:cs="Times New Roman"/>
          <w:b w:val="0"/>
          <w:bCs w:val="0"/>
          <w:i/>
          <w:iCs/>
          <w:sz w:val="24"/>
          <w:szCs w:val="24"/>
        </w:rPr>
        <w:t>Testing Model, With “B” Gesture</w:t>
      </w:r>
    </w:p>
    <w:p>
      <w:pPr>
        <w:jc w:val="center"/>
        <w:rPr>
          <w:rFonts w:hint="default" w:ascii="Times New Roman" w:hAnsi="Times New Roman" w:cs="Times New Roman"/>
          <w:b w:val="0"/>
          <w:bCs w:val="0"/>
          <w:i/>
          <w:iCs/>
          <w:sz w:val="24"/>
          <w:szCs w:val="24"/>
          <w:lang w:val="en-US"/>
        </w:rPr>
      </w:pPr>
    </w:p>
    <w:p>
      <w:pPr>
        <w:jc w:val="both"/>
        <w:rPr>
          <w:rFonts w:hint="default" w:ascii="Times New Roman" w:hAnsi="Times New Roman" w:cs="Times New Roman"/>
          <w:b w:val="0"/>
          <w:bCs w:val="0"/>
          <w:i/>
          <w:iCs/>
          <w:sz w:val="24"/>
          <w:szCs w:val="24"/>
        </w:rPr>
      </w:pPr>
      <w:r>
        <w:rPr>
          <w:rFonts w:hint="default" w:ascii="Times New Roman" w:hAnsi="Times New Roman" w:cs="Times New Roman"/>
          <w:b w:val="0"/>
          <w:bCs w:val="0"/>
          <w:i/>
          <w:iCs/>
          <w:sz w:val="24"/>
          <w:szCs w:val="24"/>
        </w:rPr>
        <w:drawing>
          <wp:inline distT="0" distB="0" distL="114300" distR="114300">
            <wp:extent cx="5932805" cy="3335655"/>
            <wp:effectExtent l="0" t="0" r="10795" b="17145"/>
            <wp:docPr id="2"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
                    <pic:cNvPicPr>
                      <a:picLocks noChangeAspect="1"/>
                    </pic:cNvPicPr>
                  </pic:nvPicPr>
                  <pic:blipFill>
                    <a:blip r:embed="rId11"/>
                    <a:stretch>
                      <a:fillRect/>
                    </a:stretch>
                  </pic:blipFill>
                  <pic:spPr>
                    <a:xfrm>
                      <a:off x="0" y="0"/>
                      <a:ext cx="5932805" cy="3335655"/>
                    </a:xfrm>
                    <a:prstGeom prst="rect">
                      <a:avLst/>
                    </a:prstGeom>
                  </pic:spPr>
                </pic:pic>
              </a:graphicData>
            </a:graphic>
          </wp:inline>
        </w:drawing>
      </w:r>
    </w:p>
    <w:p>
      <w:pPr>
        <w:jc w:val="center"/>
        <w:rPr>
          <w:rFonts w:hint="default" w:ascii="Times New Roman" w:hAnsi="Times New Roman" w:cs="Times New Roman"/>
          <w:b w:val="0"/>
          <w:bCs w:val="0"/>
          <w:i/>
          <w:iCs/>
          <w:sz w:val="24"/>
          <w:szCs w:val="24"/>
        </w:rPr>
        <w:sectPr>
          <w:pgSz w:w="12240" w:h="15840"/>
          <w:pgMar w:top="1440" w:right="1440" w:bottom="1440" w:left="1440" w:header="720" w:footer="720" w:gutter="0"/>
          <w:pgNumType w:fmt="decimal"/>
          <w:cols w:space="720" w:num="1"/>
          <w:docGrid w:linePitch="360" w:charSpace="0"/>
        </w:sectPr>
      </w:pPr>
      <w:r>
        <w:rPr>
          <w:rFonts w:hint="default" w:ascii="Times New Roman" w:hAnsi="Times New Roman" w:cs="Times New Roman"/>
          <w:b w:val="0"/>
          <w:bCs w:val="0"/>
          <w:i/>
          <w:iCs/>
          <w:sz w:val="24"/>
          <w:szCs w:val="24"/>
        </w:rPr>
        <w:t>Testing Model, With “A” Gesture</w:t>
      </w:r>
    </w:p>
    <w:p>
      <w:pPr>
        <w:pStyle w:val="2"/>
        <w:bidi w:val="0"/>
        <w:rPr>
          <w:rFonts w:hint="default"/>
          <w:lang w:val="en-US"/>
        </w:rPr>
      </w:pPr>
      <w:bookmarkStart w:id="381" w:name="_Toc14957"/>
      <w:bookmarkStart w:id="382" w:name="_Toc7254"/>
      <w:bookmarkStart w:id="383" w:name="_Toc5273"/>
      <w:bookmarkStart w:id="384" w:name="_Toc26888"/>
      <w:bookmarkStart w:id="385" w:name="_Toc8798"/>
      <w:r>
        <w:rPr>
          <w:rFonts w:hint="default"/>
          <w:lang w:val="en-US"/>
        </w:rPr>
        <w:t>Appendix B</w:t>
      </w:r>
      <w:bookmarkEnd w:id="381"/>
      <w:bookmarkEnd w:id="382"/>
      <w:bookmarkEnd w:id="383"/>
      <w:bookmarkEnd w:id="384"/>
      <w:bookmarkEnd w:id="385"/>
    </w:p>
    <w:p>
      <w:pPr>
        <w:rPr>
          <w:rFonts w:hint="default"/>
          <w:lang w:val="en-US"/>
        </w:rPr>
      </w:pPr>
    </w:p>
    <w:p>
      <w:pPr>
        <w:rPr>
          <w:rFonts w:hint="default"/>
          <w:lang w:val="en-US"/>
        </w:rPr>
      </w:pPr>
    </w:p>
    <w:sectPr>
      <w:pgSz w:w="12240" w:h="15840"/>
      <w:pgMar w:top="1440" w:right="1440" w:bottom="1440"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6"/>
    <w:multiLevelType w:val="multilevel"/>
    <w:tmpl w:val="00000006"/>
    <w:lvl w:ilvl="0" w:tentative="0">
      <w:start w:val="1"/>
      <w:numFmt w:val="lowerRoman"/>
      <w:lvlText w:val="%1."/>
      <w:lvlJc w:val="right"/>
      <w:pPr>
        <w:ind w:left="1800" w:hanging="360"/>
      </w:pPr>
      <w:rPr>
        <w:rFonts w:cs="Times New Roman"/>
      </w:rPr>
    </w:lvl>
    <w:lvl w:ilvl="1" w:tentative="0">
      <w:start w:val="1"/>
      <w:numFmt w:val="lowerLetter"/>
      <w:lvlText w:val="%2."/>
      <w:lvlJc w:val="left"/>
      <w:pPr>
        <w:ind w:left="2520" w:hanging="360"/>
      </w:pPr>
      <w:rPr>
        <w:rFonts w:cs="Times New Roman"/>
      </w:rPr>
    </w:lvl>
    <w:lvl w:ilvl="2" w:tentative="0">
      <w:start w:val="1"/>
      <w:numFmt w:val="lowerRoman"/>
      <w:lvlText w:val="%3."/>
      <w:lvlJc w:val="right"/>
      <w:pPr>
        <w:ind w:left="3240" w:hanging="180"/>
      </w:pPr>
      <w:rPr>
        <w:rFonts w:cs="Times New Roman"/>
      </w:rPr>
    </w:lvl>
    <w:lvl w:ilvl="3" w:tentative="0">
      <w:start w:val="1"/>
      <w:numFmt w:val="decimal"/>
      <w:lvlText w:val="%4."/>
      <w:lvlJc w:val="left"/>
      <w:pPr>
        <w:ind w:left="3960" w:hanging="360"/>
      </w:pPr>
      <w:rPr>
        <w:rFonts w:cs="Times New Roman"/>
      </w:rPr>
    </w:lvl>
    <w:lvl w:ilvl="4" w:tentative="0">
      <w:start w:val="1"/>
      <w:numFmt w:val="lowerLetter"/>
      <w:lvlText w:val="%5."/>
      <w:lvlJc w:val="left"/>
      <w:pPr>
        <w:ind w:left="4680" w:hanging="360"/>
      </w:pPr>
      <w:rPr>
        <w:rFonts w:cs="Times New Roman"/>
      </w:rPr>
    </w:lvl>
    <w:lvl w:ilvl="5" w:tentative="0">
      <w:start w:val="1"/>
      <w:numFmt w:val="lowerRoman"/>
      <w:lvlText w:val="%6."/>
      <w:lvlJc w:val="right"/>
      <w:pPr>
        <w:ind w:left="5400" w:hanging="180"/>
      </w:pPr>
      <w:rPr>
        <w:rFonts w:cs="Times New Roman"/>
      </w:rPr>
    </w:lvl>
    <w:lvl w:ilvl="6" w:tentative="0">
      <w:start w:val="1"/>
      <w:numFmt w:val="decimal"/>
      <w:lvlText w:val="%7."/>
      <w:lvlJc w:val="left"/>
      <w:pPr>
        <w:ind w:left="6120" w:hanging="360"/>
      </w:pPr>
      <w:rPr>
        <w:rFonts w:cs="Times New Roman"/>
      </w:rPr>
    </w:lvl>
    <w:lvl w:ilvl="7" w:tentative="0">
      <w:start w:val="1"/>
      <w:numFmt w:val="lowerLetter"/>
      <w:lvlText w:val="%8."/>
      <w:lvlJc w:val="left"/>
      <w:pPr>
        <w:ind w:left="6840" w:hanging="360"/>
      </w:pPr>
      <w:rPr>
        <w:rFonts w:cs="Times New Roman"/>
      </w:rPr>
    </w:lvl>
    <w:lvl w:ilvl="8" w:tentative="0">
      <w:start w:val="1"/>
      <w:numFmt w:val="lowerRoman"/>
      <w:lvlText w:val="%9."/>
      <w:lvlJc w:val="right"/>
      <w:pPr>
        <w:ind w:left="7560" w:hanging="180"/>
      </w:pPr>
      <w:rPr>
        <w:rFonts w:cs="Times New Roman"/>
      </w:rPr>
    </w:lvl>
  </w:abstractNum>
  <w:abstractNum w:abstractNumId="1">
    <w:nsid w:val="0000000C"/>
    <w:multiLevelType w:val="multilevel"/>
    <w:tmpl w:val="0000000C"/>
    <w:lvl w:ilvl="0" w:tentative="0">
      <w:start w:val="1"/>
      <w:numFmt w:val="decimal"/>
      <w:lvlText w:val="%1."/>
      <w:lvlJc w:val="left"/>
      <w:pPr>
        <w:ind w:left="585"/>
      </w:pPr>
      <w:rPr>
        <w:rFonts w:cs="Times New Roman"/>
        <w:b w:val="0"/>
        <w:i w:val="0"/>
        <w:color w:val="000000"/>
        <w:sz w:val="24"/>
        <w:szCs w:val="24"/>
        <w:u w:val="none" w:color="000000"/>
        <w:vertAlign w:val="baseline"/>
      </w:rPr>
    </w:lvl>
    <w:lvl w:ilvl="1" w:tentative="0">
      <w:start w:val="1"/>
      <w:numFmt w:val="bullet"/>
      <w:lvlText w:val="o"/>
      <w:lvlJc w:val="left"/>
      <w:pPr>
        <w:ind w:left="1429"/>
      </w:pPr>
      <w:rPr>
        <w:rFonts w:ascii="Cambria" w:hAnsi="Cambria" w:eastAsia="Times New Roman"/>
        <w:b w:val="0"/>
        <w:i w:val="0"/>
        <w:color w:val="000000"/>
        <w:sz w:val="24"/>
        <w:u w:val="none" w:color="000000"/>
        <w:vertAlign w:val="baseline"/>
      </w:rPr>
    </w:lvl>
    <w:lvl w:ilvl="2" w:tentative="0">
      <w:start w:val="1"/>
      <w:numFmt w:val="bullet"/>
      <w:lvlText w:val="▪"/>
      <w:lvlJc w:val="left"/>
      <w:pPr>
        <w:ind w:left="2149"/>
      </w:pPr>
      <w:rPr>
        <w:rFonts w:ascii="Cambria" w:hAnsi="Cambria" w:eastAsia="Times New Roman"/>
        <w:b w:val="0"/>
        <w:i w:val="0"/>
        <w:color w:val="000000"/>
        <w:sz w:val="24"/>
        <w:u w:val="none" w:color="000000"/>
        <w:vertAlign w:val="baseline"/>
      </w:rPr>
    </w:lvl>
    <w:lvl w:ilvl="3" w:tentative="0">
      <w:start w:val="1"/>
      <w:numFmt w:val="bullet"/>
      <w:lvlText w:val="•"/>
      <w:lvlJc w:val="left"/>
      <w:pPr>
        <w:ind w:left="2869"/>
      </w:pPr>
      <w:rPr>
        <w:rFonts w:ascii="Cambria" w:hAnsi="Cambria" w:eastAsia="Times New Roman"/>
        <w:b w:val="0"/>
        <w:i w:val="0"/>
        <w:color w:val="000000"/>
        <w:sz w:val="24"/>
        <w:u w:val="none" w:color="000000"/>
        <w:vertAlign w:val="baseline"/>
      </w:rPr>
    </w:lvl>
    <w:lvl w:ilvl="4" w:tentative="0">
      <w:start w:val="1"/>
      <w:numFmt w:val="bullet"/>
      <w:lvlText w:val="o"/>
      <w:lvlJc w:val="left"/>
      <w:pPr>
        <w:ind w:left="3589"/>
      </w:pPr>
      <w:rPr>
        <w:rFonts w:ascii="Cambria" w:hAnsi="Cambria" w:eastAsia="Times New Roman"/>
        <w:b w:val="0"/>
        <w:i w:val="0"/>
        <w:color w:val="000000"/>
        <w:sz w:val="24"/>
        <w:u w:val="none" w:color="000000"/>
        <w:vertAlign w:val="baseline"/>
      </w:rPr>
    </w:lvl>
    <w:lvl w:ilvl="5" w:tentative="0">
      <w:start w:val="1"/>
      <w:numFmt w:val="bullet"/>
      <w:lvlText w:val="▪"/>
      <w:lvlJc w:val="left"/>
      <w:pPr>
        <w:ind w:left="4309"/>
      </w:pPr>
      <w:rPr>
        <w:rFonts w:ascii="Cambria" w:hAnsi="Cambria" w:eastAsia="Times New Roman"/>
        <w:b w:val="0"/>
        <w:i w:val="0"/>
        <w:color w:val="000000"/>
        <w:sz w:val="24"/>
        <w:u w:val="none" w:color="000000"/>
        <w:vertAlign w:val="baseline"/>
      </w:rPr>
    </w:lvl>
    <w:lvl w:ilvl="6" w:tentative="0">
      <w:start w:val="1"/>
      <w:numFmt w:val="bullet"/>
      <w:lvlText w:val="•"/>
      <w:lvlJc w:val="left"/>
      <w:pPr>
        <w:ind w:left="5029"/>
      </w:pPr>
      <w:rPr>
        <w:rFonts w:ascii="Cambria" w:hAnsi="Cambria" w:eastAsia="Times New Roman"/>
        <w:b w:val="0"/>
        <w:i w:val="0"/>
        <w:color w:val="000000"/>
        <w:sz w:val="24"/>
        <w:u w:val="none" w:color="000000"/>
        <w:vertAlign w:val="baseline"/>
      </w:rPr>
    </w:lvl>
    <w:lvl w:ilvl="7" w:tentative="0">
      <w:start w:val="1"/>
      <w:numFmt w:val="bullet"/>
      <w:lvlText w:val="o"/>
      <w:lvlJc w:val="left"/>
      <w:pPr>
        <w:ind w:left="5749"/>
      </w:pPr>
      <w:rPr>
        <w:rFonts w:ascii="Cambria" w:hAnsi="Cambria" w:eastAsia="Times New Roman"/>
        <w:b w:val="0"/>
        <w:i w:val="0"/>
        <w:color w:val="000000"/>
        <w:sz w:val="24"/>
        <w:u w:val="none" w:color="000000"/>
        <w:vertAlign w:val="baseline"/>
      </w:rPr>
    </w:lvl>
    <w:lvl w:ilvl="8" w:tentative="0">
      <w:start w:val="1"/>
      <w:numFmt w:val="bullet"/>
      <w:lvlText w:val="▪"/>
      <w:lvlJc w:val="left"/>
      <w:pPr>
        <w:ind w:left="6469"/>
      </w:pPr>
      <w:rPr>
        <w:rFonts w:ascii="Cambria" w:hAnsi="Cambria" w:eastAsia="Times New Roman"/>
        <w:b w:val="0"/>
        <w:i w:val="0"/>
        <w:color w:val="000000"/>
        <w:sz w:val="24"/>
        <w:u w:val="none" w:color="000000"/>
        <w:vertAlign w:val="baseline"/>
      </w:rPr>
    </w:lvl>
  </w:abstractNum>
  <w:abstractNum w:abstractNumId="2">
    <w:nsid w:val="0000000E"/>
    <w:multiLevelType w:val="multilevel"/>
    <w:tmpl w:val="0000000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0000013"/>
    <w:multiLevelType w:val="multilevel"/>
    <w:tmpl w:val="00000013"/>
    <w:lvl w:ilvl="0" w:tentative="0">
      <w:start w:val="1"/>
      <w:numFmt w:val="decimal"/>
      <w:lvlText w:val="%1."/>
      <w:lvlJc w:val="left"/>
      <w:pPr>
        <w:ind w:left="720" w:hanging="360"/>
      </w:pPr>
      <w:rPr>
        <w:rFonts w:hint="default" w:cs="Times New Roman"/>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4">
    <w:nsid w:val="00000017"/>
    <w:multiLevelType w:val="multilevel"/>
    <w:tmpl w:val="00000017"/>
    <w:lvl w:ilvl="0" w:tentative="0">
      <w:start w:val="1"/>
      <w:numFmt w:val="decimal"/>
      <w:lvlText w:val="%1."/>
      <w:lvlJc w:val="left"/>
      <w:pPr>
        <w:ind w:left="720" w:hanging="360"/>
      </w:pPr>
      <w:rPr>
        <w:rFonts w:hint="default" w:cs="Times New Roman"/>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5">
    <w:nsid w:val="58A2DDCF"/>
    <w:multiLevelType w:val="multilevel"/>
    <w:tmpl w:val="58A2DDC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F56FE3"/>
    <w:rsid w:val="02A05711"/>
    <w:rsid w:val="052D0F89"/>
    <w:rsid w:val="06181E9E"/>
    <w:rsid w:val="0C01180A"/>
    <w:rsid w:val="0EE000F6"/>
    <w:rsid w:val="12113998"/>
    <w:rsid w:val="12A16BA4"/>
    <w:rsid w:val="13306C24"/>
    <w:rsid w:val="142B0C99"/>
    <w:rsid w:val="14A66EF2"/>
    <w:rsid w:val="16543DA7"/>
    <w:rsid w:val="17AD0510"/>
    <w:rsid w:val="1B850907"/>
    <w:rsid w:val="1CD86382"/>
    <w:rsid w:val="207C6D58"/>
    <w:rsid w:val="20E12F0C"/>
    <w:rsid w:val="29B34899"/>
    <w:rsid w:val="2A450056"/>
    <w:rsid w:val="2D0B1C46"/>
    <w:rsid w:val="2DF408F9"/>
    <w:rsid w:val="2E402DEC"/>
    <w:rsid w:val="31FE353F"/>
    <w:rsid w:val="33802093"/>
    <w:rsid w:val="36057CF7"/>
    <w:rsid w:val="372A0EBF"/>
    <w:rsid w:val="37F244D7"/>
    <w:rsid w:val="3A26206E"/>
    <w:rsid w:val="3A871F12"/>
    <w:rsid w:val="3A930762"/>
    <w:rsid w:val="3CD931A8"/>
    <w:rsid w:val="3F4F1E6B"/>
    <w:rsid w:val="41CC41BA"/>
    <w:rsid w:val="41F5041F"/>
    <w:rsid w:val="42D81437"/>
    <w:rsid w:val="4583232E"/>
    <w:rsid w:val="46AA73D3"/>
    <w:rsid w:val="4C050E34"/>
    <w:rsid w:val="4CF40ECD"/>
    <w:rsid w:val="4FAA3D56"/>
    <w:rsid w:val="4FF80B06"/>
    <w:rsid w:val="515A6B83"/>
    <w:rsid w:val="54F25D08"/>
    <w:rsid w:val="54FF2B36"/>
    <w:rsid w:val="561342C3"/>
    <w:rsid w:val="5AAA6BC5"/>
    <w:rsid w:val="5D2259F4"/>
    <w:rsid w:val="60F56FE3"/>
    <w:rsid w:val="62BD5B54"/>
    <w:rsid w:val="67650EF8"/>
    <w:rsid w:val="69E563C8"/>
    <w:rsid w:val="6B62463B"/>
    <w:rsid w:val="6BDF0BB0"/>
    <w:rsid w:val="6D690FE8"/>
    <w:rsid w:val="6E211A59"/>
    <w:rsid w:val="70D57419"/>
    <w:rsid w:val="726A4565"/>
    <w:rsid w:val="732551F6"/>
    <w:rsid w:val="78837776"/>
    <w:rsid w:val="78C167AC"/>
    <w:rsid w:val="7DCE08EC"/>
    <w:rsid w:val="7EC85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kern w:val="0"/>
      <w:sz w:val="22"/>
      <w:szCs w:val="22"/>
      <w:lang w:val="en-US" w:eastAsia="en-US" w:bidi="ar-SA"/>
      <w14:ligatures w14:val="none"/>
    </w:rPr>
  </w:style>
  <w:style w:type="paragraph" w:styleId="2">
    <w:name w:val="heading 1"/>
    <w:basedOn w:val="1"/>
    <w:next w:val="1"/>
    <w:qFormat/>
    <w:uiPriority w:val="9"/>
    <w:pPr>
      <w:keepNext/>
      <w:keepLines/>
      <w:spacing w:before="240" w:after="0" w:line="360" w:lineRule="auto"/>
      <w:jc w:val="center"/>
      <w:outlineLvl w:val="0"/>
    </w:pPr>
    <w:rPr>
      <w:rFonts w:ascii="Times New Roman" w:hAnsi="Times New Roman" w:eastAsia="SimSun" w:cs="Times New Roman"/>
      <w:b/>
      <w:sz w:val="24"/>
      <w:szCs w:val="32"/>
    </w:rPr>
  </w:style>
  <w:style w:type="paragraph" w:styleId="3">
    <w:name w:val="heading 2"/>
    <w:basedOn w:val="1"/>
    <w:next w:val="1"/>
    <w:link w:val="22"/>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21"/>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20"/>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character" w:customStyle="1" w:styleId="20">
    <w:name w:val="Heading 6 Char"/>
    <w:link w:val="7"/>
    <w:qFormat/>
    <w:uiPriority w:val="0"/>
    <w:rPr>
      <w:b/>
      <w:bCs/>
      <w:sz w:val="24"/>
      <w:szCs w:val="24"/>
    </w:rPr>
  </w:style>
  <w:style w:type="character" w:customStyle="1" w:styleId="21">
    <w:name w:val="Heading 5 Char"/>
    <w:link w:val="6"/>
    <w:qFormat/>
    <w:uiPriority w:val="0"/>
    <w:rPr>
      <w:b/>
      <w:bCs/>
      <w:sz w:val="28"/>
      <w:szCs w:val="28"/>
    </w:rPr>
  </w:style>
  <w:style w:type="character" w:customStyle="1" w:styleId="22">
    <w:name w:val="Heading 2 Char"/>
    <w:link w:val="3"/>
    <w:qFormat/>
    <w:uiPriority w:val="0"/>
    <w:rPr>
      <w:b/>
      <w:bCs/>
      <w:sz w:val="32"/>
      <w:szCs w:val="32"/>
    </w:rPr>
  </w:style>
  <w:style w:type="character" w:customStyle="1" w:styleId="23">
    <w:name w:val="Heading 3 Char"/>
    <w:link w:val="4"/>
    <w:qFormat/>
    <w:uiPriority w:val="0"/>
    <w:rPr>
      <w:b/>
      <w:bCs/>
      <w:sz w:val="32"/>
      <w:szCs w:val="32"/>
    </w:rPr>
  </w:style>
  <w:style w:type="character" w:customStyle="1" w:styleId="24">
    <w:name w:val="Heading 4 Char"/>
    <w:link w:val="5"/>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11639</Words>
  <Characters>65560</Characters>
  <Lines>0</Lines>
  <Paragraphs>0</Paragraphs>
  <TotalTime>0</TotalTime>
  <ScaleCrop>false</ScaleCrop>
  <LinksUpToDate>false</LinksUpToDate>
  <CharactersWithSpaces>77866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2023-10-26T12:03:00Z</dcterms:created>
  <dc:creator>AbbaDantani</dc:creator>
  <cp:lastModifiedBy>AbbaDantani</cp:lastModifiedBy>
  <dcterms:modified xsi:type="dcterms:W3CDTF">2023-11-05T16:42:58Z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9A631D392B494B91A9617BAC55400FF1_11</vt:lpwstr>
  </property>
</Properties>
</file>